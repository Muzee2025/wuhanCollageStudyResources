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32A8C" w14:textId="77777777" w:rsidR="00B22BE1" w:rsidRDefault="00724CB5">
      <w:pPr>
        <w:spacing w:after="80"/>
        <w:jc w:val="center"/>
        <w:rPr>
          <w:rFonts w:hint="eastAsia"/>
          <w:lang w:eastAsia="zh-CN"/>
        </w:rPr>
      </w:pPr>
      <w:r>
        <w:rPr>
          <w:b/>
          <w:sz w:val="32"/>
          <w:lang w:eastAsia="zh-CN"/>
        </w:rPr>
        <w:t>Linux</w:t>
      </w:r>
      <w:r>
        <w:rPr>
          <w:rFonts w:hint="eastAsia"/>
          <w:b/>
          <w:sz w:val="32"/>
          <w:lang w:eastAsia="zh-CN"/>
        </w:rPr>
        <w:t>服务&amp;</w:t>
      </w:r>
      <w:r>
        <w:rPr>
          <w:b/>
          <w:sz w:val="32"/>
          <w:lang w:eastAsia="zh-CN"/>
        </w:rPr>
        <w:t>管理 模拟练习题</w:t>
      </w:r>
    </w:p>
    <w:p w14:paraId="2D73F056" w14:textId="77777777" w:rsidR="00B22BE1" w:rsidRDefault="00724CB5">
      <w:pPr>
        <w:spacing w:before="200" w:after="120"/>
        <w:jc w:val="both"/>
        <w:rPr>
          <w:rFonts w:hint="eastAsia"/>
          <w:lang w:eastAsia="zh-CN"/>
        </w:rPr>
      </w:pPr>
      <w:r>
        <w:rPr>
          <w:b/>
          <w:sz w:val="24"/>
          <w:lang w:eastAsia="zh-CN"/>
        </w:rPr>
        <w:t>一、单项选择题</w:t>
      </w:r>
      <w:r>
        <w:rPr>
          <w:lang w:eastAsia="zh-CN"/>
        </w:rPr>
        <w:t xml:space="preserve">   </w:t>
      </w:r>
    </w:p>
    <w:p w14:paraId="53D7E4EA" w14:textId="55FC859A" w:rsidR="00B22BE1" w:rsidRDefault="00724CB5">
      <w:pPr>
        <w:spacing w:after="60"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</w:t>
      </w:r>
      <w:r>
        <w:rPr>
          <w:lang w:eastAsia="zh-CN"/>
        </w:rPr>
        <w:t>.(  ) 在</w:t>
      </w:r>
      <w:proofErr w:type="spellStart"/>
      <w:r>
        <w:rPr>
          <w:lang w:eastAsia="zh-CN"/>
        </w:rPr>
        <w:t>openEuler</w:t>
      </w:r>
      <w:proofErr w:type="spellEnd"/>
      <w:r>
        <w:rPr>
          <w:lang w:eastAsia="zh-CN"/>
        </w:rPr>
        <w:t>系统中，/home目录默认用于存放什么内容？</w:t>
      </w:r>
    </w:p>
    <w:p w14:paraId="1C75BE66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 xml:space="preserve">A. 系统配置文件    B. 设备节点文件    C. </w:t>
      </w:r>
      <w:proofErr w:type="gramStart"/>
      <w:r>
        <w:rPr>
          <w:lang w:eastAsia="zh-CN"/>
        </w:rPr>
        <w:t>普通用户家目录  D.</w:t>
      </w:r>
      <w:proofErr w:type="gramEnd"/>
      <w:r>
        <w:rPr>
          <w:lang w:eastAsia="zh-CN"/>
        </w:rPr>
        <w:t xml:space="preserve"> 系统日志文件</w:t>
      </w:r>
    </w:p>
    <w:p w14:paraId="6C161D47" w14:textId="539E50B1" w:rsidR="00B22BE1" w:rsidRDefault="00724CB5">
      <w:pPr>
        <w:spacing w:after="60"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>.(  ) 在</w:t>
      </w:r>
      <w:proofErr w:type="spellStart"/>
      <w:r>
        <w:rPr>
          <w:lang w:eastAsia="zh-CN"/>
        </w:rPr>
        <w:t>openEuler</w:t>
      </w:r>
      <w:proofErr w:type="spellEnd"/>
      <w:r>
        <w:rPr>
          <w:lang w:eastAsia="zh-CN"/>
        </w:rPr>
        <w:t>目录结构中，/var目录主要存放什么类型的数据？</w:t>
      </w:r>
    </w:p>
    <w:p w14:paraId="276E1EE9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 xml:space="preserve">A. 系统引导文件    B. 可执行程序      C. </w:t>
      </w:r>
      <w:proofErr w:type="gramStart"/>
      <w:r>
        <w:rPr>
          <w:lang w:eastAsia="zh-CN"/>
        </w:rPr>
        <w:t>日志和动态变化数据  D.</w:t>
      </w:r>
      <w:proofErr w:type="gramEnd"/>
      <w:r>
        <w:rPr>
          <w:lang w:eastAsia="zh-CN"/>
        </w:rPr>
        <w:t xml:space="preserve"> 设备文件</w:t>
      </w:r>
    </w:p>
    <w:p w14:paraId="46A49CB2" w14:textId="7B8A77C7" w:rsidR="00B22BE1" w:rsidRDefault="00724CB5">
      <w:pPr>
        <w:spacing w:after="60"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3</w:t>
      </w:r>
      <w:r>
        <w:rPr>
          <w:lang w:eastAsia="zh-CN"/>
        </w:rPr>
        <w:t>.(  ) /</w:t>
      </w:r>
      <w:proofErr w:type="spellStart"/>
      <w:r>
        <w:rPr>
          <w:lang w:eastAsia="zh-CN"/>
        </w:rPr>
        <w:t>etc</w:t>
      </w:r>
      <w:proofErr w:type="spellEnd"/>
      <w:r>
        <w:rPr>
          <w:lang w:eastAsia="zh-CN"/>
        </w:rPr>
        <w:t>/passwd文件中第3个字段和第4个字段分别存储什么信息？</w:t>
      </w:r>
    </w:p>
    <w:p w14:paraId="341C4084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A. 用户名和密码                        B. UID和GID</w:t>
      </w:r>
    </w:p>
    <w:p w14:paraId="3AE3D85A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C. 用户描述和家目录                    D. 登录shell和密码</w:t>
      </w:r>
    </w:p>
    <w:p w14:paraId="51EFCAB6" w14:textId="559180FC" w:rsidR="00B22BE1" w:rsidRDefault="00724CB5">
      <w:pPr>
        <w:spacing w:after="60"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4</w:t>
      </w:r>
      <w:r>
        <w:rPr>
          <w:lang w:eastAsia="zh-CN"/>
        </w:rPr>
        <w:t>.(</w:t>
      </w:r>
      <w:r w:rsidR="00712527">
        <w:rPr>
          <w:rFonts w:hint="eastAsia"/>
          <w:lang w:eastAsia="zh-CN"/>
        </w:rPr>
        <w:t xml:space="preserve">  </w:t>
      </w:r>
      <w:r>
        <w:rPr>
          <w:lang w:eastAsia="zh-CN"/>
        </w:rPr>
        <w:t>) 下列哪个命令用于删除一个</w:t>
      </w:r>
      <w:r w:rsidRPr="00745484">
        <w:rPr>
          <w:highlight w:val="red"/>
          <w:lang w:eastAsia="zh-CN"/>
        </w:rPr>
        <w:t>空目录</w:t>
      </w:r>
      <w:r>
        <w:rPr>
          <w:lang w:eastAsia="zh-CN"/>
        </w:rPr>
        <w:t>？</w:t>
      </w:r>
    </w:p>
    <w:p w14:paraId="77409609" w14:textId="77777777" w:rsidR="00B22BE1" w:rsidRDefault="00724CB5">
      <w:pPr>
        <w:spacing w:after="20" w:line="312" w:lineRule="auto"/>
        <w:ind w:left="454"/>
        <w:rPr>
          <w:rFonts w:hint="eastAsia"/>
        </w:rPr>
      </w:pPr>
      <w:r>
        <w:t xml:space="preserve">A. rm -r            B. </w:t>
      </w:r>
      <w:proofErr w:type="spellStart"/>
      <w:r>
        <w:t>rmdir</w:t>
      </w:r>
      <w:proofErr w:type="spellEnd"/>
      <w:r>
        <w:t xml:space="preserve">           C. unlink           D. mv</w:t>
      </w:r>
    </w:p>
    <w:p w14:paraId="03C8C305" w14:textId="4A0E27BA" w:rsidR="00B22BE1" w:rsidRDefault="00724CB5">
      <w:pPr>
        <w:spacing w:after="60"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5</w:t>
      </w:r>
      <w:r>
        <w:rPr>
          <w:lang w:eastAsia="zh-CN"/>
        </w:rPr>
        <w:t>.(  ) 用户文件的八进制权限751对应的UGO字符表达是下列哪个选项？</w:t>
      </w:r>
    </w:p>
    <w:p w14:paraId="47EE5216" w14:textId="77777777" w:rsidR="00B22BE1" w:rsidRDefault="00724CB5">
      <w:pPr>
        <w:spacing w:after="20" w:line="312" w:lineRule="auto"/>
        <w:ind w:left="454"/>
        <w:rPr>
          <w:rFonts w:hint="eastAsia"/>
        </w:rPr>
      </w:pPr>
      <w:r>
        <w:t xml:space="preserve">A. </w:t>
      </w:r>
      <w:proofErr w:type="spellStart"/>
      <w:r>
        <w:t>rwxr</w:t>
      </w:r>
      <w:proofErr w:type="spellEnd"/>
      <w:r>
        <w:t xml:space="preserve">-x--x      B. </w:t>
      </w:r>
      <w:proofErr w:type="spellStart"/>
      <w:r>
        <w:t>rwxr-xr</w:t>
      </w:r>
      <w:proofErr w:type="spellEnd"/>
      <w:r>
        <w:t xml:space="preserve">--      C. </w:t>
      </w:r>
      <w:proofErr w:type="spellStart"/>
      <w:r>
        <w:t>rw</w:t>
      </w:r>
      <w:proofErr w:type="spellEnd"/>
      <w:r>
        <w:t xml:space="preserve">-r-x--x      D. </w:t>
      </w:r>
      <w:proofErr w:type="spellStart"/>
      <w:r>
        <w:t>rwx-wx</w:t>
      </w:r>
      <w:proofErr w:type="spellEnd"/>
      <w:r>
        <w:t>--x</w:t>
      </w:r>
    </w:p>
    <w:p w14:paraId="1CCFE378" w14:textId="1C16DECB" w:rsidR="00B22BE1" w:rsidRDefault="00724CB5">
      <w:pPr>
        <w:spacing w:after="60"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6</w:t>
      </w:r>
      <w:r>
        <w:rPr>
          <w:lang w:eastAsia="zh-CN"/>
        </w:rPr>
        <w:t>.(  ) 下列哪个</w:t>
      </w:r>
      <w:r>
        <w:rPr>
          <w:rFonts w:hint="eastAsia"/>
          <w:lang w:eastAsia="zh-CN"/>
        </w:rPr>
        <w:t>系统</w:t>
      </w:r>
      <w:r>
        <w:rPr>
          <w:lang w:eastAsia="zh-CN"/>
        </w:rPr>
        <w:t>变量用于获取当前</w:t>
      </w:r>
      <w:r>
        <w:rPr>
          <w:rFonts w:hint="eastAsia"/>
          <w:lang w:eastAsia="zh-CN"/>
        </w:rPr>
        <w:t>登录用户的id</w:t>
      </w:r>
      <w:r>
        <w:rPr>
          <w:lang w:eastAsia="zh-CN"/>
        </w:rPr>
        <w:t>？</w:t>
      </w:r>
    </w:p>
    <w:p w14:paraId="6E564563" w14:textId="77777777" w:rsidR="00B22BE1" w:rsidRDefault="00724CB5">
      <w:pPr>
        <w:spacing w:after="20" w:line="312" w:lineRule="auto"/>
        <w:ind w:firstLineChars="200" w:firstLine="440"/>
        <w:rPr>
          <w:rFonts w:hint="eastAsia"/>
          <w:lang w:eastAsia="zh-CN"/>
        </w:rPr>
      </w:pPr>
      <w:r>
        <w:t xml:space="preserve">A. </w:t>
      </w:r>
      <w:r>
        <w:rPr>
          <w:rFonts w:hint="eastAsia"/>
          <w:lang w:eastAsia="zh-CN"/>
        </w:rPr>
        <w:t>HOME</w:t>
      </w:r>
      <w:r>
        <w:t xml:space="preserve">              B. </w:t>
      </w:r>
      <w:r>
        <w:rPr>
          <w:rFonts w:hint="eastAsia"/>
          <w:lang w:eastAsia="zh-CN"/>
        </w:rPr>
        <w:t>PATH</w:t>
      </w:r>
      <w:r>
        <w:t xml:space="preserve">            C. </w:t>
      </w:r>
      <w:r>
        <w:rPr>
          <w:rFonts w:hint="eastAsia"/>
          <w:lang w:eastAsia="zh-CN"/>
        </w:rPr>
        <w:t>UID</w:t>
      </w:r>
      <w:r>
        <w:t xml:space="preserve">              D. </w:t>
      </w:r>
      <w:r>
        <w:rPr>
          <w:rFonts w:hint="eastAsia"/>
          <w:lang w:eastAsia="zh-CN"/>
        </w:rPr>
        <w:t>SHELL</w:t>
      </w:r>
    </w:p>
    <w:p w14:paraId="7EB0DC26" w14:textId="346DCB84" w:rsidR="00B22BE1" w:rsidRDefault="00724CB5">
      <w:pPr>
        <w:spacing w:after="60" w:line="360" w:lineRule="auto"/>
        <w:rPr>
          <w:rFonts w:hint="eastAsia"/>
          <w:lang w:eastAsia="zh-CN"/>
        </w:rPr>
      </w:pPr>
      <w:r w:rsidRPr="00A36E78">
        <w:rPr>
          <w:rFonts w:hint="eastAsia"/>
          <w:color w:val="FF0000"/>
          <w:lang w:eastAsia="zh-CN"/>
        </w:rPr>
        <w:t>7</w:t>
      </w:r>
      <w:r w:rsidRPr="00A36E78">
        <w:rPr>
          <w:color w:val="FF0000"/>
          <w:lang w:eastAsia="zh-CN"/>
        </w:rPr>
        <w:t>.</w:t>
      </w:r>
      <w:r>
        <w:rPr>
          <w:lang w:eastAsia="zh-CN"/>
        </w:rPr>
        <w:t xml:space="preserve">( </w:t>
      </w:r>
      <w:r w:rsidRPr="00745484">
        <w:rPr>
          <w:color w:val="FF0000"/>
          <w:lang w:eastAsia="zh-CN"/>
        </w:rPr>
        <w:t xml:space="preserve"> </w:t>
      </w:r>
      <w:r>
        <w:rPr>
          <w:lang w:eastAsia="zh-CN"/>
        </w:rPr>
        <w:t>) 下列哪个命令组合可以查询文件/bin/ls是由哪个rpm包安装的？</w:t>
      </w:r>
    </w:p>
    <w:p w14:paraId="61FAA14D" w14:textId="77777777" w:rsidR="00B22BE1" w:rsidRDefault="00724CB5">
      <w:pPr>
        <w:spacing w:after="20" w:line="312" w:lineRule="auto"/>
        <w:ind w:left="454"/>
        <w:rPr>
          <w:rFonts w:hint="eastAsia"/>
        </w:rPr>
      </w:pPr>
      <w:r>
        <w:t xml:space="preserve">A. rpm -ql </w:t>
      </w:r>
      <w:proofErr w:type="spellStart"/>
      <w:r>
        <w:t>coreutils</w:t>
      </w:r>
      <w:proofErr w:type="spellEnd"/>
      <w:r>
        <w:t xml:space="preserve">          B. rpm -</w:t>
      </w:r>
      <w:proofErr w:type="spellStart"/>
      <w:r>
        <w:t>qf</w:t>
      </w:r>
      <w:proofErr w:type="spellEnd"/>
      <w:r>
        <w:t xml:space="preserve"> /bin/ls</w:t>
      </w:r>
    </w:p>
    <w:p w14:paraId="670AFEC8" w14:textId="77777777" w:rsidR="00B22BE1" w:rsidRDefault="00724CB5">
      <w:pPr>
        <w:spacing w:after="20" w:line="312" w:lineRule="auto"/>
        <w:ind w:left="454"/>
        <w:rPr>
          <w:rFonts w:hint="eastAsia"/>
        </w:rPr>
      </w:pPr>
      <w:r>
        <w:t>C. rpm -</w:t>
      </w:r>
      <w:proofErr w:type="spellStart"/>
      <w:r>
        <w:t>qa</w:t>
      </w:r>
      <w:proofErr w:type="spellEnd"/>
      <w:r>
        <w:t xml:space="preserve"> /bin/ls             D. rpm -</w:t>
      </w:r>
      <w:proofErr w:type="spellStart"/>
      <w:r>
        <w:t>qip</w:t>
      </w:r>
      <w:proofErr w:type="spellEnd"/>
      <w:r>
        <w:t xml:space="preserve"> /bin/ls</w:t>
      </w:r>
    </w:p>
    <w:p w14:paraId="2BDD2981" w14:textId="73256283" w:rsidR="00B22BE1" w:rsidRDefault="00724CB5">
      <w:pPr>
        <w:spacing w:after="60" w:line="360" w:lineRule="auto"/>
        <w:rPr>
          <w:rFonts w:hint="eastAsia"/>
          <w:lang w:eastAsia="zh-CN"/>
        </w:rPr>
      </w:pPr>
      <w:r w:rsidRPr="00A36E78">
        <w:rPr>
          <w:rFonts w:hint="eastAsia"/>
          <w:color w:val="FF0000"/>
          <w:lang w:eastAsia="zh-CN"/>
        </w:rPr>
        <w:t>8</w:t>
      </w:r>
      <w:r w:rsidRPr="00A36E78">
        <w:rPr>
          <w:color w:val="FF0000"/>
          <w:lang w:eastAsia="zh-CN"/>
        </w:rPr>
        <w:t>.</w:t>
      </w:r>
      <w:r>
        <w:rPr>
          <w:lang w:eastAsia="zh-CN"/>
        </w:rPr>
        <w:t>(  ) 关于rpm命令的参数，下列哪个参数用于卸载系统中已安装的软件包？</w:t>
      </w:r>
    </w:p>
    <w:p w14:paraId="5E8E1473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A. -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               B. -U               C. -e               D. -F</w:t>
      </w:r>
    </w:p>
    <w:p w14:paraId="0BB370C6" w14:textId="7C413A71" w:rsidR="00B22BE1" w:rsidRDefault="00724CB5">
      <w:pPr>
        <w:spacing w:after="60"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9</w:t>
      </w:r>
      <w:r>
        <w:rPr>
          <w:lang w:eastAsia="zh-CN"/>
        </w:rPr>
        <w:t>.(  ) 关于shell脚本中的变量，下列描述正确的是？</w:t>
      </w:r>
    </w:p>
    <w:p w14:paraId="7DFA0C1B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A. shell脚本中的所有变量默认都能被子进程继承使用。</w:t>
      </w:r>
    </w:p>
    <w:p w14:paraId="7CAF6024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B. 使用export命令导出变量后，该变量可以被其子进程继承。</w:t>
      </w:r>
    </w:p>
    <w:p w14:paraId="6F083A7D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C. shell脚本中变量名可以以数字开头，如1var=100。</w:t>
      </w:r>
    </w:p>
    <w:p w14:paraId="29B8BF87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D. 变量赋值时等号两边允许有空格，如name = "Alice"。</w:t>
      </w:r>
      <w:r w:rsidR="00745484">
        <w:rPr>
          <w:rFonts w:hint="eastAsia"/>
          <w:lang w:eastAsia="zh-CN"/>
        </w:rPr>
        <w:t xml:space="preserve"> </w:t>
      </w:r>
    </w:p>
    <w:p w14:paraId="2F986A19" w14:textId="6D6BEED1" w:rsidR="00B22BE1" w:rsidRDefault="00724CB5">
      <w:pPr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1</w:t>
      </w:r>
      <w:r>
        <w:rPr>
          <w:rFonts w:hint="eastAsia"/>
          <w:lang w:eastAsia="zh-CN"/>
        </w:rPr>
        <w:t>0</w:t>
      </w:r>
      <w:r>
        <w:rPr>
          <w:lang w:eastAsia="zh-CN"/>
        </w:rPr>
        <w:t>.(</w:t>
      </w:r>
      <w:r w:rsidR="00A36E78">
        <w:rPr>
          <w:lang w:eastAsia="zh-CN"/>
        </w:rPr>
        <w:t xml:space="preserve"> </w:t>
      </w:r>
      <w:r>
        <w:rPr>
          <w:lang w:eastAsia="zh-CN"/>
        </w:rPr>
        <w:t xml:space="preserve">) </w:t>
      </w:r>
      <w:proofErr w:type="spellStart"/>
      <w:r>
        <w:rPr>
          <w:lang w:eastAsia="zh-CN"/>
        </w:rPr>
        <w:t>openEuler</w:t>
      </w:r>
      <w:proofErr w:type="spellEnd"/>
      <w:r>
        <w:rPr>
          <w:lang w:eastAsia="zh-CN"/>
        </w:rPr>
        <w:t>系统安装时默认创建的swap分区的作用是什么？</w:t>
      </w:r>
    </w:p>
    <w:p w14:paraId="052B0293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A. 存放系统内核与引导文件      B. 作为虚拟内存使用</w:t>
      </w:r>
    </w:p>
    <w:p w14:paraId="5E0E6B70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C. 存放用户个人数据            D. 存放第三方应用程序</w:t>
      </w:r>
    </w:p>
    <w:p w14:paraId="6A3C7DB4" w14:textId="60B5CC2C" w:rsidR="00B22BE1" w:rsidRDefault="00724CB5">
      <w:pPr>
        <w:spacing w:after="60" w:line="360" w:lineRule="auto"/>
        <w:rPr>
          <w:rFonts w:hint="eastAsia"/>
          <w:lang w:eastAsia="zh-CN"/>
        </w:rPr>
      </w:pPr>
      <w:r w:rsidRPr="00A36E78">
        <w:rPr>
          <w:color w:val="FF0000"/>
          <w:lang w:eastAsia="zh-CN"/>
        </w:rPr>
        <w:t>1</w:t>
      </w:r>
      <w:r w:rsidRPr="00A36E78">
        <w:rPr>
          <w:rFonts w:hint="eastAsia"/>
          <w:color w:val="FF0000"/>
          <w:lang w:eastAsia="zh-CN"/>
        </w:rPr>
        <w:t>1</w:t>
      </w:r>
      <w:r w:rsidRPr="00A36E78">
        <w:rPr>
          <w:color w:val="FF0000"/>
          <w:lang w:eastAsia="zh-CN"/>
        </w:rPr>
        <w:t>.</w:t>
      </w:r>
      <w:r>
        <w:rPr>
          <w:lang w:eastAsia="zh-CN"/>
        </w:rPr>
        <w:t>(  ) 关于ACL权限的说法，下列不正确的选项是？</w:t>
      </w:r>
    </w:p>
    <w:p w14:paraId="2DAF5050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A. 某文件设置了ACL权限后，通过ls -l查看时权限位末尾会有"+"标志。</w:t>
      </w:r>
    </w:p>
    <w:p w14:paraId="39A8D272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B. 使用</w:t>
      </w:r>
      <w:proofErr w:type="spellStart"/>
      <w:r>
        <w:rPr>
          <w:lang w:eastAsia="zh-CN"/>
        </w:rPr>
        <w:t>setfacl</w:t>
      </w:r>
      <w:proofErr w:type="spellEnd"/>
      <w:r>
        <w:rPr>
          <w:lang w:eastAsia="zh-CN"/>
        </w:rPr>
        <w:t xml:space="preserve"> -m命令可以为指定用户或组设置ACL权限。</w:t>
      </w:r>
    </w:p>
    <w:p w14:paraId="1C9E40E6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lastRenderedPageBreak/>
        <w:t>C. 使用</w:t>
      </w:r>
      <w:proofErr w:type="spellStart"/>
      <w:r>
        <w:rPr>
          <w:lang w:eastAsia="zh-CN"/>
        </w:rPr>
        <w:t>setfacl</w:t>
      </w:r>
      <w:proofErr w:type="spellEnd"/>
      <w:r>
        <w:rPr>
          <w:lang w:eastAsia="zh-CN"/>
        </w:rPr>
        <w:t xml:space="preserve"> -b命令可以移除文件上的所有ACL权限设置。</w:t>
      </w:r>
    </w:p>
    <w:p w14:paraId="7E2C7717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D. ACL权限的优先级高于传统UGO权限，且不受文件所有者身份的影响。</w:t>
      </w:r>
      <w:r w:rsidR="00745484" w:rsidRPr="00745484">
        <w:rPr>
          <w:rFonts w:hint="eastAsia"/>
          <w:color w:val="FF0000"/>
          <w:lang w:eastAsia="zh-CN"/>
        </w:rPr>
        <w:t>(root是例外</w:t>
      </w:r>
      <w:r w:rsidR="00745484" w:rsidRPr="00745484">
        <w:rPr>
          <w:color w:val="FF0000"/>
          <w:lang w:eastAsia="zh-CN"/>
        </w:rPr>
        <w:t>)</w:t>
      </w:r>
    </w:p>
    <w:p w14:paraId="0AE1AEC3" w14:textId="5DA64115" w:rsidR="00B22BE1" w:rsidRDefault="00724CB5">
      <w:pPr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1</w:t>
      </w:r>
      <w:r>
        <w:rPr>
          <w:rFonts w:hint="eastAsia"/>
          <w:lang w:eastAsia="zh-CN"/>
        </w:rPr>
        <w:t>2</w:t>
      </w:r>
      <w:r>
        <w:rPr>
          <w:lang w:eastAsia="zh-CN"/>
        </w:rPr>
        <w:t>.( ) 关于/</w:t>
      </w:r>
      <w:proofErr w:type="spellStart"/>
      <w:r>
        <w:rPr>
          <w:lang w:eastAsia="zh-CN"/>
        </w:rPr>
        <w:t>etc</w:t>
      </w:r>
      <w:proofErr w:type="spellEnd"/>
      <w:r>
        <w:rPr>
          <w:lang w:eastAsia="zh-CN"/>
        </w:rPr>
        <w:t>/</w:t>
      </w:r>
      <w:r>
        <w:rPr>
          <w:rFonts w:hint="eastAsia"/>
          <w:lang w:eastAsia="zh-CN"/>
        </w:rPr>
        <w:t>passwd</w:t>
      </w:r>
      <w:r>
        <w:rPr>
          <w:lang w:eastAsia="zh-CN"/>
        </w:rPr>
        <w:t>文件，下列描述不正确的是？</w:t>
      </w:r>
    </w:p>
    <w:p w14:paraId="0EFA16A1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A. 该文件第</w:t>
      </w:r>
      <w:r>
        <w:rPr>
          <w:rFonts w:hint="eastAsia"/>
          <w:lang w:eastAsia="zh-CN"/>
        </w:rPr>
        <w:t>3</w:t>
      </w:r>
      <w:r>
        <w:rPr>
          <w:lang w:eastAsia="zh-CN"/>
        </w:rPr>
        <w:t>个字段存储的是</w:t>
      </w:r>
      <w:r>
        <w:rPr>
          <w:rFonts w:hint="eastAsia"/>
          <w:lang w:eastAsia="zh-CN"/>
        </w:rPr>
        <w:t>用户UID</w:t>
      </w:r>
    </w:p>
    <w:p w14:paraId="2B42E346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B. 该文件第</w:t>
      </w:r>
      <w:r>
        <w:rPr>
          <w:rFonts w:hint="eastAsia"/>
          <w:lang w:eastAsia="zh-CN"/>
        </w:rPr>
        <w:t>4</w:t>
      </w:r>
      <w:r>
        <w:rPr>
          <w:lang w:eastAsia="zh-CN"/>
        </w:rPr>
        <w:t>个字段存储</w:t>
      </w:r>
      <w:r>
        <w:rPr>
          <w:rFonts w:hint="eastAsia"/>
          <w:lang w:eastAsia="zh-CN"/>
        </w:rPr>
        <w:t>的用户主组的GID</w:t>
      </w:r>
    </w:p>
    <w:p w14:paraId="4015C487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C. 该文件建议保持默认的严格权限，以防密码信息泄露的安全风险。</w:t>
      </w:r>
    </w:p>
    <w:p w14:paraId="1E214F8E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D. 普通用户可以通过cat命令直接查看/</w:t>
      </w:r>
      <w:proofErr w:type="spellStart"/>
      <w:r>
        <w:rPr>
          <w:lang w:eastAsia="zh-CN"/>
        </w:rPr>
        <w:t>etc</w:t>
      </w:r>
      <w:proofErr w:type="spellEnd"/>
      <w:r>
        <w:rPr>
          <w:lang w:eastAsia="zh-CN"/>
        </w:rPr>
        <w:t>/</w:t>
      </w:r>
      <w:r>
        <w:rPr>
          <w:rFonts w:hint="eastAsia"/>
          <w:lang w:eastAsia="zh-CN"/>
        </w:rPr>
        <w:t>passwd</w:t>
      </w:r>
      <w:r>
        <w:rPr>
          <w:lang w:eastAsia="zh-CN"/>
        </w:rPr>
        <w:t>文件的内容。</w:t>
      </w:r>
    </w:p>
    <w:p w14:paraId="7EF5AC43" w14:textId="541A2EB7" w:rsidR="00B22BE1" w:rsidRDefault="00724CB5">
      <w:pPr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1</w:t>
      </w:r>
      <w:r>
        <w:rPr>
          <w:rFonts w:hint="eastAsia"/>
          <w:lang w:eastAsia="zh-CN"/>
        </w:rPr>
        <w:t>3</w:t>
      </w:r>
      <w:r>
        <w:rPr>
          <w:lang w:eastAsia="zh-CN"/>
        </w:rPr>
        <w:t>.(</w:t>
      </w:r>
      <w:r w:rsidR="00A36E78">
        <w:rPr>
          <w:lang w:eastAsia="zh-CN"/>
        </w:rPr>
        <w:t xml:space="preserve"> </w:t>
      </w:r>
      <w:r>
        <w:rPr>
          <w:lang w:eastAsia="zh-CN"/>
        </w:rPr>
        <w:t xml:space="preserve"> ) 关于Linux系统的发展与特点，下列描述正确的是？</w:t>
      </w:r>
    </w:p>
    <w:p w14:paraId="31DE7097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A. Linux内核</w:t>
      </w:r>
      <w:r>
        <w:rPr>
          <w:rFonts w:hint="eastAsia"/>
          <w:lang w:eastAsia="zh-CN"/>
        </w:rPr>
        <w:t>于清朝康熙年间</w:t>
      </w:r>
      <w:r>
        <w:rPr>
          <w:lang w:eastAsia="zh-CN"/>
        </w:rPr>
        <w:t>在贝尔实验室创建。</w:t>
      </w:r>
    </w:p>
    <w:p w14:paraId="3D921A36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 w:rsidRPr="00A36E78">
        <w:rPr>
          <w:highlight w:val="yellow"/>
          <w:lang w:eastAsia="zh-CN"/>
        </w:rPr>
        <w:t>B.</w:t>
      </w:r>
      <w:r>
        <w:rPr>
          <w:lang w:eastAsia="zh-CN"/>
        </w:rPr>
        <w:t xml:space="preserve"> Linux内核加上GNU工具、包管理器、服务管理等组件才构成完整的发行版本。</w:t>
      </w:r>
    </w:p>
    <w:p w14:paraId="29045CCA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C. Linux在</w:t>
      </w:r>
      <w:r>
        <w:rPr>
          <w:rFonts w:hint="eastAsia"/>
          <w:lang w:eastAsia="zh-CN"/>
        </w:rPr>
        <w:t>广泛应用于当前数据世界的基座支撑和各种终端设备。</w:t>
      </w:r>
    </w:p>
    <w:p w14:paraId="27687CB0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 xml:space="preserve">D. </w:t>
      </w:r>
      <w:proofErr w:type="spellStart"/>
      <w:r>
        <w:rPr>
          <w:rFonts w:hint="eastAsia"/>
          <w:lang w:eastAsia="zh-CN"/>
        </w:rPr>
        <w:t>openEuler</w:t>
      </w:r>
      <w:proofErr w:type="spellEnd"/>
      <w:r>
        <w:rPr>
          <w:rFonts w:hint="eastAsia"/>
          <w:lang w:eastAsia="zh-CN"/>
        </w:rPr>
        <w:t>系统是国产桌面操作系统的标杆项目。</w:t>
      </w:r>
    </w:p>
    <w:p w14:paraId="6E843477" w14:textId="77777777" w:rsidR="00B22BE1" w:rsidRDefault="00B22BE1">
      <w:pPr>
        <w:spacing w:after="20" w:line="312" w:lineRule="auto"/>
        <w:rPr>
          <w:rFonts w:hint="eastAsia"/>
          <w:lang w:eastAsia="zh-CN"/>
        </w:rPr>
      </w:pPr>
    </w:p>
    <w:p w14:paraId="60DDB2D6" w14:textId="0B7F011E" w:rsidR="00B22BE1" w:rsidRDefault="00724CB5">
      <w:pPr>
        <w:spacing w:after="60"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14</w:t>
      </w:r>
      <w:r>
        <w:rPr>
          <w:lang w:eastAsia="zh-CN"/>
        </w:rPr>
        <w:t xml:space="preserve">.(  ) </w:t>
      </w:r>
      <w:r>
        <w:rPr>
          <w:rFonts w:hint="eastAsia"/>
          <w:lang w:eastAsia="zh-CN"/>
        </w:rPr>
        <w:t>一块磁盘做传统MBR</w:t>
      </w:r>
      <w:r>
        <w:rPr>
          <w:lang w:eastAsia="zh-CN"/>
        </w:rPr>
        <w:t>分区</w:t>
      </w:r>
      <w:r>
        <w:rPr>
          <w:rFonts w:hint="eastAsia"/>
          <w:lang w:eastAsia="zh-CN"/>
        </w:rPr>
        <w:t>管理，最多可以有几个主分区</w:t>
      </w:r>
      <w:r>
        <w:rPr>
          <w:lang w:eastAsia="zh-CN"/>
        </w:rPr>
        <w:t>？</w:t>
      </w:r>
    </w:p>
    <w:p w14:paraId="3422B474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A. 2               B. 3               C. 4               D. 16</w:t>
      </w:r>
    </w:p>
    <w:p w14:paraId="32719185" w14:textId="6772462D" w:rsidR="00B22BE1" w:rsidRDefault="00724CB5">
      <w:pPr>
        <w:spacing w:after="60" w:line="360" w:lineRule="auto"/>
        <w:rPr>
          <w:rFonts w:hint="eastAsia"/>
          <w:lang w:eastAsia="zh-CN"/>
        </w:rPr>
      </w:pPr>
      <w:r w:rsidRPr="00A36E78">
        <w:rPr>
          <w:rFonts w:hint="eastAsia"/>
          <w:color w:val="FF0000"/>
          <w:lang w:eastAsia="zh-CN"/>
        </w:rPr>
        <w:t>15</w:t>
      </w:r>
      <w:r w:rsidRPr="00A36E78">
        <w:rPr>
          <w:color w:val="FF0000"/>
          <w:lang w:eastAsia="zh-CN"/>
        </w:rPr>
        <w:t>.</w:t>
      </w:r>
      <w:r>
        <w:rPr>
          <w:lang w:eastAsia="zh-CN"/>
        </w:rPr>
        <w:t xml:space="preserve">( </w:t>
      </w:r>
      <w:r w:rsidRPr="00745484">
        <w:rPr>
          <w:color w:val="FF0000"/>
          <w:lang w:eastAsia="zh-CN"/>
        </w:rPr>
        <w:t xml:space="preserve"> </w:t>
      </w:r>
      <w:r>
        <w:rPr>
          <w:lang w:eastAsia="zh-CN"/>
        </w:rPr>
        <w:t xml:space="preserve">) </w:t>
      </w:r>
      <w:r>
        <w:rPr>
          <w:rFonts w:hint="eastAsia"/>
          <w:lang w:eastAsia="zh-CN"/>
        </w:rPr>
        <w:t>在咱们实验过程中，安装</w:t>
      </w:r>
      <w:proofErr w:type="spellStart"/>
      <w:r>
        <w:rPr>
          <w:rFonts w:hint="eastAsia"/>
          <w:lang w:eastAsia="zh-CN"/>
        </w:rPr>
        <w:t>openEuler</w:t>
      </w:r>
      <w:proofErr w:type="spellEnd"/>
      <w:r>
        <w:rPr>
          <w:rFonts w:hint="eastAsia"/>
          <w:lang w:eastAsia="zh-CN"/>
        </w:rPr>
        <w:t>系统后，自动带有什么服务</w:t>
      </w:r>
      <w:r>
        <w:rPr>
          <w:lang w:eastAsia="zh-CN"/>
        </w:rPr>
        <w:t>？</w:t>
      </w:r>
    </w:p>
    <w:p w14:paraId="49E86AD1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 xml:space="preserve">A. 数据库服务组件    B. Web服务器组件    C. </w:t>
      </w:r>
      <w:r>
        <w:rPr>
          <w:rFonts w:hint="eastAsia"/>
          <w:lang w:eastAsia="zh-CN"/>
        </w:rPr>
        <w:t>网络管理组件</w:t>
      </w:r>
      <w:r>
        <w:rPr>
          <w:lang w:eastAsia="zh-CN"/>
        </w:rPr>
        <w:t xml:space="preserve">    D. 虚拟化组件</w:t>
      </w:r>
    </w:p>
    <w:p w14:paraId="7456A30C" w14:textId="2E847EEF" w:rsidR="00B22BE1" w:rsidRDefault="00724CB5">
      <w:pPr>
        <w:spacing w:after="60" w:line="360" w:lineRule="auto"/>
        <w:rPr>
          <w:rFonts w:hint="eastAsia"/>
        </w:rPr>
      </w:pPr>
      <w:proofErr w:type="gramStart"/>
      <w:r>
        <w:rPr>
          <w:rFonts w:hint="eastAsia"/>
          <w:lang w:eastAsia="zh-CN"/>
        </w:rPr>
        <w:t>16</w:t>
      </w:r>
      <w:r>
        <w:t>.( )</w:t>
      </w:r>
      <w:proofErr w:type="gramEnd"/>
      <w:r>
        <w:t xml:space="preserve"> </w:t>
      </w:r>
      <w:proofErr w:type="spellStart"/>
      <w:r>
        <w:t>关于openEuler启动过程中systemd运行级别的描述，下列不正确的是</w:t>
      </w:r>
      <w:proofErr w:type="spellEnd"/>
      <w:r>
        <w:t>？</w:t>
      </w:r>
    </w:p>
    <w:p w14:paraId="3AB9FC5F" w14:textId="77777777" w:rsidR="00B22BE1" w:rsidRDefault="00724CB5">
      <w:pPr>
        <w:spacing w:after="20" w:line="312" w:lineRule="auto"/>
        <w:ind w:left="454"/>
        <w:rPr>
          <w:rFonts w:hint="eastAsia"/>
        </w:rPr>
      </w:pPr>
      <w:r>
        <w:t xml:space="preserve">A. </w:t>
      </w:r>
      <w:proofErr w:type="spellStart"/>
      <w:r>
        <w:t>runlevel</w:t>
      </w:r>
      <w:proofErr w:type="spellEnd"/>
      <w:r>
        <w:t xml:space="preserve"> 0 </w:t>
      </w:r>
      <w:proofErr w:type="spellStart"/>
      <w:r>
        <w:t>对应</w:t>
      </w:r>
      <w:proofErr w:type="spellEnd"/>
      <w:r>
        <w:t xml:space="preserve"> </w:t>
      </w:r>
      <w:proofErr w:type="spellStart"/>
      <w:proofErr w:type="gramStart"/>
      <w:r>
        <w:t>poweroff.target</w:t>
      </w:r>
      <w:proofErr w:type="gramEnd"/>
      <w:r>
        <w:t>，表示关机状态</w:t>
      </w:r>
      <w:proofErr w:type="spellEnd"/>
      <w:r>
        <w:t>。</w:t>
      </w:r>
    </w:p>
    <w:p w14:paraId="0C13897A" w14:textId="77777777" w:rsidR="00B22BE1" w:rsidRDefault="00724CB5">
      <w:pPr>
        <w:spacing w:after="20" w:line="312" w:lineRule="auto"/>
        <w:ind w:left="454"/>
        <w:rPr>
          <w:rFonts w:hint="eastAsia"/>
        </w:rPr>
      </w:pPr>
      <w:r>
        <w:t xml:space="preserve">B. </w:t>
      </w:r>
      <w:proofErr w:type="spellStart"/>
      <w:r>
        <w:t>runlevel</w:t>
      </w:r>
      <w:proofErr w:type="spellEnd"/>
      <w:r>
        <w:t xml:space="preserve"> 3 </w:t>
      </w:r>
      <w:proofErr w:type="spellStart"/>
      <w:r>
        <w:t>对应</w:t>
      </w:r>
      <w:proofErr w:type="spellEnd"/>
      <w:r>
        <w:t xml:space="preserve"> </w:t>
      </w:r>
      <w:proofErr w:type="spellStart"/>
      <w:r>
        <w:t>multi-</w:t>
      </w:r>
      <w:proofErr w:type="gramStart"/>
      <w:r>
        <w:t>user.target</w:t>
      </w:r>
      <w:proofErr w:type="gramEnd"/>
      <w:r>
        <w:t>，表示多用户命令行模式</w:t>
      </w:r>
      <w:proofErr w:type="spellEnd"/>
      <w:r>
        <w:t>。</w:t>
      </w:r>
    </w:p>
    <w:p w14:paraId="648DD34D" w14:textId="77777777" w:rsidR="00B22BE1" w:rsidRDefault="00724CB5">
      <w:pPr>
        <w:spacing w:after="20" w:line="312" w:lineRule="auto"/>
        <w:ind w:left="454"/>
        <w:rPr>
          <w:rFonts w:hint="eastAsia"/>
        </w:rPr>
      </w:pPr>
      <w:r>
        <w:t xml:space="preserve">C. </w:t>
      </w:r>
      <w:proofErr w:type="spellStart"/>
      <w:r>
        <w:t>runlevel</w:t>
      </w:r>
      <w:proofErr w:type="spellEnd"/>
      <w:r>
        <w:t xml:space="preserve"> 5 </w:t>
      </w:r>
      <w:proofErr w:type="spellStart"/>
      <w:r>
        <w:t>对应</w:t>
      </w:r>
      <w:proofErr w:type="spellEnd"/>
      <w:r>
        <w:t xml:space="preserve"> </w:t>
      </w:r>
      <w:proofErr w:type="spellStart"/>
      <w:proofErr w:type="gramStart"/>
      <w:r>
        <w:t>graphical.target</w:t>
      </w:r>
      <w:proofErr w:type="gramEnd"/>
      <w:r>
        <w:t>，表示图形界面模式</w:t>
      </w:r>
      <w:proofErr w:type="spellEnd"/>
      <w:r>
        <w:t>。</w:t>
      </w:r>
    </w:p>
    <w:p w14:paraId="2FF023D7" w14:textId="77777777" w:rsidR="00B22BE1" w:rsidRDefault="00724CB5">
      <w:pPr>
        <w:spacing w:after="20" w:line="312" w:lineRule="auto"/>
        <w:ind w:left="454"/>
        <w:rPr>
          <w:rFonts w:hint="eastAsia"/>
        </w:rPr>
      </w:pPr>
      <w:r>
        <w:t xml:space="preserve">D. </w:t>
      </w:r>
      <w:proofErr w:type="spellStart"/>
      <w:r>
        <w:t>系统正常启动后，一般处于runlevel</w:t>
      </w:r>
      <w:proofErr w:type="spellEnd"/>
      <w:r>
        <w:t xml:space="preserve"> 1的单用户维护模式中。</w:t>
      </w:r>
    </w:p>
    <w:p w14:paraId="2A9BB40B" w14:textId="2C065624" w:rsidR="00B22BE1" w:rsidRDefault="00724CB5">
      <w:pPr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1</w:t>
      </w:r>
      <w:r>
        <w:rPr>
          <w:rFonts w:hint="eastAsia"/>
          <w:lang w:eastAsia="zh-CN"/>
        </w:rPr>
        <w:t>7</w:t>
      </w:r>
      <w:r>
        <w:rPr>
          <w:lang w:eastAsia="zh-CN"/>
        </w:rPr>
        <w:t>.(  ) 分析以下</w:t>
      </w:r>
      <w:proofErr w:type="spellStart"/>
      <w:r>
        <w:rPr>
          <w:lang w:eastAsia="zh-CN"/>
        </w:rPr>
        <w:t>ps</w:t>
      </w:r>
      <w:proofErr w:type="spellEnd"/>
      <w:r>
        <w:rPr>
          <w:lang w:eastAsia="zh-CN"/>
        </w:rPr>
        <w:t>命令输出，下列描述不正确的是？</w:t>
      </w:r>
    </w:p>
    <w:p w14:paraId="3256C1AB" w14:textId="77777777" w:rsidR="00B22BE1" w:rsidRDefault="00724CB5">
      <w:pPr>
        <w:spacing w:after="20"/>
        <w:ind w:left="283"/>
        <w:rPr>
          <w:rFonts w:hint="eastAsia"/>
        </w:rPr>
      </w:pPr>
      <w:r>
        <w:rPr>
          <w:rFonts w:ascii="Courier New" w:hAnsi="Courier New"/>
          <w:sz w:val="19"/>
        </w:rPr>
        <w:t>[</w:t>
      </w:r>
      <w:proofErr w:type="spellStart"/>
      <w:r>
        <w:rPr>
          <w:rFonts w:ascii="Courier New" w:hAnsi="Courier New"/>
          <w:sz w:val="19"/>
        </w:rPr>
        <w:t>root@server</w:t>
      </w:r>
      <w:proofErr w:type="spellEnd"/>
      <w:r>
        <w:rPr>
          <w:rFonts w:ascii="Courier New" w:hAnsi="Courier New"/>
          <w:sz w:val="19"/>
        </w:rPr>
        <w:t xml:space="preserve"> </w:t>
      </w:r>
      <w:proofErr w:type="gramStart"/>
      <w:r>
        <w:rPr>
          <w:rFonts w:ascii="Courier New" w:hAnsi="Courier New"/>
          <w:sz w:val="19"/>
        </w:rPr>
        <w:t>~]#</w:t>
      </w:r>
      <w:proofErr w:type="gramEnd"/>
      <w:r>
        <w:rPr>
          <w:rFonts w:ascii="Courier New" w:hAnsi="Courier New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ps</w:t>
      </w:r>
      <w:proofErr w:type="spellEnd"/>
      <w:r>
        <w:rPr>
          <w:rFonts w:ascii="Courier New" w:hAnsi="Courier New"/>
          <w:sz w:val="19"/>
        </w:rPr>
        <w:t xml:space="preserve"> aux | grep </w:t>
      </w:r>
      <w:proofErr w:type="spellStart"/>
      <w:r>
        <w:rPr>
          <w:rFonts w:ascii="Courier New" w:hAnsi="Courier New"/>
          <w:sz w:val="19"/>
        </w:rPr>
        <w:t>sshd</w:t>
      </w:r>
      <w:proofErr w:type="spellEnd"/>
    </w:p>
    <w:p w14:paraId="45509563" w14:textId="77777777" w:rsidR="00B22BE1" w:rsidRDefault="00724CB5">
      <w:pPr>
        <w:spacing w:after="20"/>
        <w:ind w:left="283"/>
        <w:rPr>
          <w:rFonts w:hint="eastAsia"/>
        </w:rPr>
      </w:pPr>
      <w:r>
        <w:rPr>
          <w:rFonts w:ascii="Courier New" w:hAnsi="Courier New"/>
          <w:sz w:val="19"/>
        </w:rPr>
        <w:t xml:space="preserve">root    </w:t>
      </w:r>
      <w:proofErr w:type="gramStart"/>
      <w:r>
        <w:rPr>
          <w:rFonts w:ascii="Courier New" w:hAnsi="Courier New"/>
          <w:sz w:val="19"/>
        </w:rPr>
        <w:t>1086  0.0</w:t>
      </w:r>
      <w:proofErr w:type="gramEnd"/>
      <w:r>
        <w:rPr>
          <w:rFonts w:ascii="Courier New" w:hAnsi="Courier New"/>
          <w:sz w:val="19"/>
        </w:rPr>
        <w:t xml:space="preserve">  </w:t>
      </w:r>
      <w:proofErr w:type="gramStart"/>
      <w:r>
        <w:rPr>
          <w:rFonts w:ascii="Courier New" w:hAnsi="Courier New"/>
          <w:sz w:val="19"/>
        </w:rPr>
        <w:t>0.2  12176</w:t>
      </w:r>
      <w:proofErr w:type="gramEnd"/>
      <w:r>
        <w:rPr>
          <w:rFonts w:ascii="Courier New" w:hAnsi="Courier New"/>
          <w:sz w:val="19"/>
        </w:rPr>
        <w:t xml:space="preserve">  </w:t>
      </w:r>
      <w:proofErr w:type="gramStart"/>
      <w:r>
        <w:rPr>
          <w:rFonts w:ascii="Courier New" w:hAnsi="Courier New"/>
          <w:sz w:val="19"/>
        </w:rPr>
        <w:t>5624 ?</w:t>
      </w:r>
      <w:proofErr w:type="gramEnd"/>
      <w:r>
        <w:rPr>
          <w:rFonts w:ascii="Courier New" w:hAnsi="Courier New"/>
          <w:sz w:val="19"/>
        </w:rPr>
        <w:t xml:space="preserve">  </w:t>
      </w:r>
      <w:proofErr w:type="gramStart"/>
      <w:r>
        <w:rPr>
          <w:rFonts w:ascii="Courier New" w:hAnsi="Courier New"/>
          <w:sz w:val="19"/>
        </w:rPr>
        <w:t>Ss  09:15</w:t>
      </w:r>
      <w:proofErr w:type="gramEnd"/>
      <w:r>
        <w:rPr>
          <w:rFonts w:ascii="Courier New" w:hAnsi="Courier New"/>
          <w:sz w:val="19"/>
        </w:rPr>
        <w:t xml:space="preserve">  0:00 /</w:t>
      </w:r>
      <w:proofErr w:type="spellStart"/>
      <w:r>
        <w:rPr>
          <w:rFonts w:ascii="Courier New" w:hAnsi="Courier New"/>
          <w:sz w:val="19"/>
        </w:rPr>
        <w:t>usr</w:t>
      </w:r>
      <w:proofErr w:type="spellEnd"/>
      <w:r>
        <w:rPr>
          <w:rFonts w:ascii="Courier New" w:hAnsi="Courier New"/>
          <w:sz w:val="19"/>
        </w:rPr>
        <w:t>/</w:t>
      </w:r>
      <w:proofErr w:type="spellStart"/>
      <w:r>
        <w:rPr>
          <w:rFonts w:ascii="Courier New" w:hAnsi="Courier New"/>
          <w:sz w:val="19"/>
        </w:rPr>
        <w:t>sbin</w:t>
      </w:r>
      <w:proofErr w:type="spellEnd"/>
      <w:r>
        <w:rPr>
          <w:rFonts w:ascii="Courier New" w:hAnsi="Courier New"/>
          <w:sz w:val="19"/>
        </w:rPr>
        <w:t>/</w:t>
      </w:r>
      <w:proofErr w:type="spellStart"/>
      <w:r>
        <w:rPr>
          <w:rFonts w:ascii="Courier New" w:hAnsi="Courier New"/>
          <w:sz w:val="19"/>
        </w:rPr>
        <w:t>sshd</w:t>
      </w:r>
      <w:proofErr w:type="spellEnd"/>
      <w:r>
        <w:rPr>
          <w:rFonts w:ascii="Courier New" w:hAnsi="Courier New"/>
          <w:sz w:val="19"/>
        </w:rPr>
        <w:t xml:space="preserve"> -D</w:t>
      </w:r>
    </w:p>
    <w:p w14:paraId="3F7FCFC1" w14:textId="77777777" w:rsidR="00B22BE1" w:rsidRDefault="00724CB5">
      <w:pPr>
        <w:spacing w:after="40"/>
        <w:ind w:left="283"/>
        <w:rPr>
          <w:rFonts w:hint="eastAsia"/>
        </w:rPr>
      </w:pPr>
      <w:r>
        <w:rPr>
          <w:rFonts w:ascii="Courier New" w:hAnsi="Courier New"/>
          <w:sz w:val="19"/>
        </w:rPr>
        <w:t xml:space="preserve">root    </w:t>
      </w:r>
      <w:proofErr w:type="gramStart"/>
      <w:r>
        <w:rPr>
          <w:rFonts w:ascii="Courier New" w:hAnsi="Courier New"/>
          <w:sz w:val="19"/>
        </w:rPr>
        <w:t>2050  0.0</w:t>
      </w:r>
      <w:proofErr w:type="gramEnd"/>
      <w:r>
        <w:rPr>
          <w:rFonts w:ascii="Courier New" w:hAnsi="Courier New"/>
          <w:sz w:val="19"/>
        </w:rPr>
        <w:t xml:space="preserve">  </w:t>
      </w:r>
      <w:proofErr w:type="gramStart"/>
      <w:r>
        <w:rPr>
          <w:rFonts w:ascii="Courier New" w:hAnsi="Courier New"/>
          <w:sz w:val="19"/>
        </w:rPr>
        <w:t>0.3  13780</w:t>
      </w:r>
      <w:proofErr w:type="gramEnd"/>
      <w:r>
        <w:rPr>
          <w:rFonts w:ascii="Courier New" w:hAnsi="Courier New"/>
          <w:sz w:val="19"/>
        </w:rPr>
        <w:t xml:space="preserve">  </w:t>
      </w:r>
      <w:proofErr w:type="gramStart"/>
      <w:r>
        <w:rPr>
          <w:rFonts w:ascii="Courier New" w:hAnsi="Courier New"/>
          <w:sz w:val="19"/>
        </w:rPr>
        <w:t>6976 ?</w:t>
      </w:r>
      <w:proofErr w:type="gramEnd"/>
      <w:r>
        <w:rPr>
          <w:rFonts w:ascii="Courier New" w:hAnsi="Courier New"/>
          <w:sz w:val="19"/>
        </w:rPr>
        <w:t xml:space="preserve">  </w:t>
      </w:r>
      <w:proofErr w:type="gramStart"/>
      <w:r>
        <w:rPr>
          <w:rFonts w:ascii="Courier New" w:hAnsi="Courier New"/>
          <w:sz w:val="19"/>
        </w:rPr>
        <w:t>Ss  09:30</w:t>
      </w:r>
      <w:proofErr w:type="gramEnd"/>
      <w:r>
        <w:rPr>
          <w:rFonts w:ascii="Courier New" w:hAnsi="Courier New"/>
          <w:sz w:val="19"/>
        </w:rPr>
        <w:t xml:space="preserve">  0:00 </w:t>
      </w:r>
      <w:proofErr w:type="spellStart"/>
      <w:r>
        <w:rPr>
          <w:rFonts w:ascii="Courier New" w:hAnsi="Courier New"/>
          <w:sz w:val="19"/>
        </w:rPr>
        <w:t>sshd</w:t>
      </w:r>
      <w:proofErr w:type="spellEnd"/>
      <w:r>
        <w:rPr>
          <w:rFonts w:ascii="Courier New" w:hAnsi="Courier New"/>
          <w:sz w:val="19"/>
        </w:rPr>
        <w:t xml:space="preserve">: </w:t>
      </w:r>
      <w:proofErr w:type="spellStart"/>
      <w:r>
        <w:rPr>
          <w:rFonts w:ascii="Courier New" w:hAnsi="Courier New"/>
          <w:sz w:val="19"/>
        </w:rPr>
        <w:t>root@pts</w:t>
      </w:r>
      <w:proofErr w:type="spellEnd"/>
      <w:r>
        <w:rPr>
          <w:rFonts w:ascii="Courier New" w:hAnsi="Courier New"/>
          <w:sz w:val="19"/>
        </w:rPr>
        <w:t>/0</w:t>
      </w:r>
    </w:p>
    <w:p w14:paraId="25520252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A. PID为1086的</w:t>
      </w:r>
      <w:proofErr w:type="spellStart"/>
      <w:r>
        <w:rPr>
          <w:lang w:eastAsia="zh-CN"/>
        </w:rPr>
        <w:t>sshd</w:t>
      </w:r>
      <w:proofErr w:type="spellEnd"/>
      <w:r>
        <w:rPr>
          <w:lang w:eastAsia="zh-CN"/>
        </w:rPr>
        <w:t>是主守护进程，由</w:t>
      </w:r>
      <w:proofErr w:type="spellStart"/>
      <w:r>
        <w:rPr>
          <w:lang w:eastAsia="zh-CN"/>
        </w:rPr>
        <w:t>systemd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pid</w:t>
      </w:r>
      <w:proofErr w:type="spellEnd"/>
      <w:r>
        <w:rPr>
          <w:lang w:eastAsia="zh-CN"/>
        </w:rPr>
        <w:t>=</w:t>
      </w:r>
      <w:proofErr w:type="gramStart"/>
      <w:r>
        <w:rPr>
          <w:lang w:eastAsia="zh-CN"/>
        </w:rPr>
        <w:t>1)启动</w:t>
      </w:r>
      <w:proofErr w:type="gramEnd"/>
      <w:r>
        <w:rPr>
          <w:lang w:eastAsia="zh-CN"/>
        </w:rPr>
        <w:t>。</w:t>
      </w:r>
    </w:p>
    <w:p w14:paraId="562FCA25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B. PID为2050</w:t>
      </w:r>
      <w:r>
        <w:rPr>
          <w:rFonts w:hint="eastAsia"/>
          <w:lang w:eastAsia="zh-CN"/>
        </w:rPr>
        <w:t>比进程1086更先启动</w:t>
      </w:r>
    </w:p>
    <w:p w14:paraId="026ADCCA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 xml:space="preserve">C. </w:t>
      </w:r>
      <w:r>
        <w:rPr>
          <w:rFonts w:hint="eastAsia"/>
          <w:lang w:eastAsia="zh-CN"/>
        </w:rPr>
        <w:t>两个进程的用户都属于root</w:t>
      </w:r>
    </w:p>
    <w:p w14:paraId="58A4E1B6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 xml:space="preserve">D. </w:t>
      </w:r>
      <w:r>
        <w:rPr>
          <w:rFonts w:hint="eastAsia"/>
          <w:lang w:eastAsia="zh-CN"/>
        </w:rPr>
        <w:t>两个进程都属于服务</w:t>
      </w:r>
      <w:proofErr w:type="spellStart"/>
      <w:r>
        <w:rPr>
          <w:rFonts w:hint="eastAsia"/>
          <w:lang w:eastAsia="zh-CN"/>
        </w:rPr>
        <w:t>sshd</w:t>
      </w:r>
      <w:proofErr w:type="spellEnd"/>
      <w:r>
        <w:rPr>
          <w:rFonts w:hint="eastAsia"/>
          <w:lang w:eastAsia="zh-CN"/>
        </w:rPr>
        <w:t>下的进程</w:t>
      </w:r>
    </w:p>
    <w:p w14:paraId="4873E307" w14:textId="77777777" w:rsidR="00B22BE1" w:rsidRDefault="00B22BE1">
      <w:pPr>
        <w:spacing w:after="20" w:line="312" w:lineRule="auto"/>
        <w:rPr>
          <w:rFonts w:hint="eastAsia"/>
          <w:lang w:eastAsia="zh-CN"/>
        </w:rPr>
      </w:pPr>
    </w:p>
    <w:p w14:paraId="20D96135" w14:textId="0A236937" w:rsidR="00B22BE1" w:rsidRDefault="00724CB5">
      <w:pPr>
        <w:spacing w:after="60" w:line="360" w:lineRule="auto"/>
        <w:rPr>
          <w:rFonts w:hint="eastAsia"/>
        </w:rPr>
      </w:pPr>
      <w:proofErr w:type="gramStart"/>
      <w:r>
        <w:rPr>
          <w:rFonts w:hint="eastAsia"/>
          <w:lang w:eastAsia="zh-CN"/>
        </w:rPr>
        <w:t>18.</w:t>
      </w:r>
      <w:r>
        <w:t xml:space="preserve">(  </w:t>
      </w:r>
      <w:proofErr w:type="gramEnd"/>
      <w:r>
        <w:t xml:space="preserve">) VMware </w:t>
      </w:r>
      <w:proofErr w:type="spellStart"/>
      <w:r>
        <w:t>Workstation软件中，NAT模式的虚拟网络名称是什么</w:t>
      </w:r>
      <w:proofErr w:type="spellEnd"/>
      <w:r>
        <w:t>？</w:t>
      </w:r>
    </w:p>
    <w:p w14:paraId="4E72E3AD" w14:textId="77777777" w:rsidR="00B22BE1" w:rsidRDefault="00724CB5">
      <w:pPr>
        <w:spacing w:after="20" w:line="312" w:lineRule="auto"/>
        <w:ind w:left="454"/>
        <w:rPr>
          <w:rFonts w:hint="eastAsia"/>
        </w:rPr>
      </w:pPr>
      <w:r>
        <w:t xml:space="preserve">A. VMnet0          B. VMnet1          C. VMnet8          D. </w:t>
      </w:r>
      <w:proofErr w:type="spellStart"/>
      <w:r>
        <w:t>WLan</w:t>
      </w:r>
      <w:proofErr w:type="spellEnd"/>
    </w:p>
    <w:p w14:paraId="2895513F" w14:textId="77777777" w:rsidR="00B22BE1" w:rsidRDefault="00B22BE1">
      <w:pPr>
        <w:spacing w:after="20" w:line="312" w:lineRule="auto"/>
        <w:ind w:left="454"/>
        <w:rPr>
          <w:rFonts w:hint="eastAsia"/>
          <w:lang w:eastAsia="zh-CN"/>
        </w:rPr>
      </w:pPr>
    </w:p>
    <w:p w14:paraId="035A98DC" w14:textId="0B88170F" w:rsidR="00B22BE1" w:rsidRDefault="00724CB5">
      <w:pPr>
        <w:spacing w:after="60" w:line="360" w:lineRule="auto"/>
        <w:rPr>
          <w:rFonts w:hint="eastAsia"/>
        </w:rPr>
      </w:pPr>
      <w:proofErr w:type="gramStart"/>
      <w:r w:rsidRPr="009C7F86">
        <w:rPr>
          <w:color w:val="FF0000"/>
        </w:rPr>
        <w:lastRenderedPageBreak/>
        <w:t>1</w:t>
      </w:r>
      <w:r w:rsidRPr="009C7F86">
        <w:rPr>
          <w:rFonts w:hint="eastAsia"/>
          <w:color w:val="FF0000"/>
          <w:lang w:eastAsia="zh-CN"/>
        </w:rPr>
        <w:t>9</w:t>
      </w:r>
      <w:r>
        <w:t xml:space="preserve">.(  </w:t>
      </w:r>
      <w:proofErr w:type="gramEnd"/>
      <w:r>
        <w:t xml:space="preserve">) </w:t>
      </w:r>
      <w:proofErr w:type="spellStart"/>
      <w:r>
        <w:t>管理员执行route</w:t>
      </w:r>
      <w:proofErr w:type="spellEnd"/>
      <w:r>
        <w:t xml:space="preserve"> -</w:t>
      </w:r>
      <w:proofErr w:type="spellStart"/>
      <w:r>
        <w:t>n查看路由信息，Flags栏位下看到"UGH"标志，下列描述正确的是</w:t>
      </w:r>
      <w:proofErr w:type="spellEnd"/>
      <w:r>
        <w:t>？</w:t>
      </w:r>
      <w:r w:rsidR="00745484" w:rsidRPr="00745484">
        <w:rPr>
          <w:rFonts w:hint="eastAsia"/>
          <w:color w:val="FF0000"/>
          <w:lang w:eastAsia="zh-CN"/>
        </w:rPr>
        <w:t>（U</w:t>
      </w:r>
      <w:r w:rsidR="00745484" w:rsidRPr="00745484">
        <w:rPr>
          <w:color w:val="FF0000"/>
        </w:rPr>
        <w:t xml:space="preserve">=up G = gateway H=host </w:t>
      </w:r>
      <w:r w:rsidR="00745484" w:rsidRPr="00745484">
        <w:rPr>
          <w:rFonts w:hint="eastAsia"/>
          <w:color w:val="FF0000"/>
          <w:lang w:eastAsia="zh-CN"/>
        </w:rPr>
        <w:t>即经过网关的主机路由）</w:t>
      </w:r>
    </w:p>
    <w:p w14:paraId="45A6E186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A. 表示该路由对应的是主机路由（Host Route），经网关转发。</w:t>
      </w:r>
    </w:p>
    <w:p w14:paraId="2E26B4F6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B. 表示该路由是子网路由，且不需要网关。</w:t>
      </w:r>
    </w:p>
    <w:p w14:paraId="1DF90EB2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C. 表示该路由已失效，系统将自动从路由表中移除。</w:t>
      </w:r>
    </w:p>
    <w:p w14:paraId="76B58785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D. 表示该路由是通过DHCP获取的动态路由。</w:t>
      </w:r>
    </w:p>
    <w:p w14:paraId="2D1CF6BF" w14:textId="7A329594" w:rsidR="00B22BE1" w:rsidRDefault="00724CB5">
      <w:pPr>
        <w:spacing w:after="60" w:line="360" w:lineRule="auto"/>
        <w:rPr>
          <w:rFonts w:hint="eastAsia"/>
          <w:lang w:eastAsia="zh-CN"/>
        </w:rPr>
      </w:pPr>
      <w:r w:rsidRPr="00B003D7">
        <w:rPr>
          <w:color w:val="FF0000"/>
          <w:highlight w:val="green"/>
          <w:lang w:eastAsia="zh-CN"/>
        </w:rPr>
        <w:t>20.</w:t>
      </w:r>
      <w:r w:rsidRPr="00B003D7">
        <w:rPr>
          <w:highlight w:val="green"/>
          <w:lang w:eastAsia="zh-CN"/>
        </w:rPr>
        <w:t>(  )</w:t>
      </w:r>
      <w:r>
        <w:rPr>
          <w:lang w:eastAsia="zh-CN"/>
        </w:rPr>
        <w:t xml:space="preserve"> 在ifcfg-ens3</w:t>
      </w:r>
      <w:r>
        <w:rPr>
          <w:rFonts w:hint="eastAsia"/>
          <w:lang w:eastAsia="zh-CN"/>
        </w:rPr>
        <w:t>7</w:t>
      </w:r>
      <w:r>
        <w:rPr>
          <w:lang w:eastAsia="zh-CN"/>
        </w:rPr>
        <w:t>的配置文件中，关于各项参数描述不正确的是？</w:t>
      </w:r>
    </w:p>
    <w:p w14:paraId="4B32D9EC" w14:textId="77777777" w:rsidR="00B22BE1" w:rsidRDefault="00724CB5">
      <w:pPr>
        <w:spacing w:after="20"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A. ONBOOT=yes表示系统启动时自动激活该网络连接。</w:t>
      </w:r>
    </w:p>
    <w:p w14:paraId="78DF1915" w14:textId="77777777" w:rsidR="00B22BE1" w:rsidRDefault="00724CB5">
      <w:pPr>
        <w:spacing w:after="20" w:line="312" w:lineRule="auto"/>
        <w:ind w:left="454"/>
        <w:rPr>
          <w:rFonts w:hint="eastAsia"/>
        </w:rPr>
      </w:pPr>
      <w:r>
        <w:t xml:space="preserve">B. </w:t>
      </w:r>
      <w:r w:rsidRPr="00745484">
        <w:rPr>
          <w:highlight w:val="yellow"/>
        </w:rPr>
        <w:t>BOOTPROTO=</w:t>
      </w:r>
      <w:proofErr w:type="spellStart"/>
      <w:r w:rsidRPr="00745484">
        <w:rPr>
          <w:rFonts w:hint="eastAsia"/>
          <w:highlight w:val="yellow"/>
          <w:lang w:eastAsia="zh-CN"/>
        </w:rPr>
        <w:t>None</w:t>
      </w:r>
      <w:r w:rsidRPr="00745484">
        <w:rPr>
          <w:highlight w:val="yellow"/>
        </w:rPr>
        <w:t>表示通过DHCP服务器自动获取IP地址配置</w:t>
      </w:r>
      <w:proofErr w:type="spellEnd"/>
      <w:r>
        <w:t>。</w:t>
      </w:r>
      <w:r w:rsidR="00745484" w:rsidRPr="00745484">
        <w:rPr>
          <w:rFonts w:hint="eastAsia"/>
          <w:color w:val="FF0000"/>
          <w:lang w:eastAsia="zh-CN"/>
        </w:rPr>
        <w:t>（有疑问）</w:t>
      </w:r>
    </w:p>
    <w:p w14:paraId="21D23F7B" w14:textId="77777777" w:rsidR="00B22BE1" w:rsidRDefault="00724CB5">
      <w:pPr>
        <w:spacing w:after="20" w:line="312" w:lineRule="auto"/>
        <w:ind w:left="454"/>
        <w:rPr>
          <w:rFonts w:hint="eastAsia"/>
        </w:rPr>
      </w:pPr>
      <w:r>
        <w:t xml:space="preserve">C. </w:t>
      </w:r>
      <w:r>
        <w:rPr>
          <w:rFonts w:hint="eastAsia"/>
          <w:lang w:eastAsia="zh-CN"/>
        </w:rPr>
        <w:t>NAME</w:t>
      </w:r>
      <w:r>
        <w:t>=ens3</w:t>
      </w:r>
      <w:r>
        <w:rPr>
          <w:rFonts w:hint="eastAsia"/>
          <w:lang w:eastAsia="zh-CN"/>
        </w:rPr>
        <w:t>7</w:t>
      </w:r>
      <w:r>
        <w:t>表示该配置文件关联的物理网卡名称。</w:t>
      </w:r>
    </w:p>
    <w:p w14:paraId="19DA071C" w14:textId="77777777" w:rsidR="00B22BE1" w:rsidRDefault="00724CB5">
      <w:pPr>
        <w:spacing w:after="20" w:line="312" w:lineRule="auto"/>
        <w:ind w:left="454"/>
        <w:rPr>
          <w:rFonts w:hint="eastAsia"/>
        </w:rPr>
      </w:pPr>
      <w:r>
        <w:t>D. TYPE=</w:t>
      </w:r>
      <w:proofErr w:type="spellStart"/>
      <w:r>
        <w:t>Bridge表示该网络连接类型为以太网</w:t>
      </w:r>
      <w:proofErr w:type="spellEnd"/>
      <w:r>
        <w:t>。</w:t>
      </w:r>
    </w:p>
    <w:p w14:paraId="5C4F8434" w14:textId="77777777" w:rsidR="00B22BE1" w:rsidRDefault="00724CB5">
      <w:pPr>
        <w:spacing w:before="200" w:after="120"/>
        <w:jc w:val="both"/>
        <w:rPr>
          <w:rFonts w:hint="eastAsia"/>
          <w:lang w:eastAsia="zh-CN"/>
        </w:rPr>
      </w:pPr>
      <w:r>
        <w:rPr>
          <w:b/>
          <w:sz w:val="24"/>
          <w:lang w:eastAsia="zh-CN"/>
        </w:rPr>
        <w:t>二、填空题</w:t>
      </w:r>
      <w:r>
        <w:rPr>
          <w:lang w:eastAsia="zh-CN"/>
        </w:rPr>
        <w:t xml:space="preserve">        </w:t>
      </w:r>
    </w:p>
    <w:p w14:paraId="718FA038" w14:textId="21179B1D" w:rsidR="00B22BE1" w:rsidRDefault="00724CB5">
      <w:pPr>
        <w:spacing w:after="60" w:line="432" w:lineRule="auto"/>
        <w:rPr>
          <w:rFonts w:hint="eastAsia"/>
          <w:lang w:eastAsia="zh-CN"/>
        </w:rPr>
      </w:pPr>
      <w:r>
        <w:rPr>
          <w:lang w:eastAsia="zh-CN"/>
        </w:rPr>
        <w:t>2</w:t>
      </w:r>
      <w:r>
        <w:rPr>
          <w:rFonts w:hint="eastAsia"/>
          <w:lang w:eastAsia="zh-CN"/>
        </w:rPr>
        <w:t>1</w:t>
      </w:r>
      <w:r>
        <w:rPr>
          <w:lang w:eastAsia="zh-CN"/>
        </w:rPr>
        <w:t>. 在Linux系统中，UID为0的用户的用户名是__</w:t>
      </w:r>
      <w:r w:rsidR="00712527">
        <w:rPr>
          <w:rFonts w:hint="eastAsia"/>
          <w:lang w:eastAsia="zh-CN"/>
        </w:rPr>
        <w:t xml:space="preserve">  </w:t>
      </w:r>
      <w:r>
        <w:rPr>
          <w:lang w:eastAsia="zh-CN"/>
        </w:rPr>
        <w:t>_________。</w:t>
      </w:r>
    </w:p>
    <w:p w14:paraId="2E0282AD" w14:textId="31D965FB" w:rsidR="00B22BE1" w:rsidRDefault="00724CB5">
      <w:pPr>
        <w:spacing w:after="60" w:line="432" w:lineRule="auto"/>
        <w:rPr>
          <w:rFonts w:hint="eastAsia"/>
        </w:rPr>
      </w:pPr>
      <w:r>
        <w:t>2</w:t>
      </w:r>
      <w:r>
        <w:rPr>
          <w:rFonts w:hint="eastAsia"/>
          <w:lang w:eastAsia="zh-CN"/>
        </w:rPr>
        <w:t>2</w:t>
      </w:r>
      <w:r>
        <w:t xml:space="preserve">. </w:t>
      </w:r>
      <w:proofErr w:type="spellStart"/>
      <w:r>
        <w:t>命令useradd</w:t>
      </w:r>
      <w:proofErr w:type="spellEnd"/>
      <w:r>
        <w:t xml:space="preserve"> </w:t>
      </w:r>
      <w:r>
        <w:rPr>
          <w:rFonts w:hint="eastAsia"/>
          <w:lang w:eastAsia="zh-CN"/>
        </w:rPr>
        <w:t>Alice -u 1008</w:t>
      </w:r>
      <w:r>
        <w:t>的作用是____</w:t>
      </w:r>
      <w:r w:rsidR="00712527">
        <w:t xml:space="preserve"> </w:t>
      </w:r>
      <w:r>
        <w:t>__________。</w:t>
      </w:r>
    </w:p>
    <w:p w14:paraId="315BE3EA" w14:textId="767E04BC" w:rsidR="00B22BE1" w:rsidRDefault="00724CB5">
      <w:pPr>
        <w:spacing w:after="60" w:line="432" w:lineRule="auto"/>
        <w:rPr>
          <w:rFonts w:hint="eastAsia"/>
          <w:lang w:eastAsia="zh-CN"/>
        </w:rPr>
      </w:pPr>
      <w:r w:rsidRPr="009C7F86">
        <w:rPr>
          <w:color w:val="FF0000"/>
          <w:lang w:eastAsia="zh-CN"/>
        </w:rPr>
        <w:t>2</w:t>
      </w:r>
      <w:r w:rsidRPr="009C7F86">
        <w:rPr>
          <w:rFonts w:hint="eastAsia"/>
          <w:color w:val="FF0000"/>
          <w:lang w:eastAsia="zh-CN"/>
        </w:rPr>
        <w:t>3</w:t>
      </w:r>
      <w:r>
        <w:rPr>
          <w:lang w:eastAsia="zh-CN"/>
        </w:rPr>
        <w:t xml:space="preserve">. </w:t>
      </w:r>
      <w:r>
        <w:rPr>
          <w:rFonts w:hint="eastAsia"/>
          <w:lang w:eastAsia="zh-CN"/>
        </w:rPr>
        <w:t>从新挂载/</w:t>
      </w:r>
      <w:proofErr w:type="spellStart"/>
      <w:r>
        <w:rPr>
          <w:rFonts w:hint="eastAsia"/>
          <w:lang w:eastAsia="zh-CN"/>
        </w:rPr>
        <w:t>etc</w:t>
      </w:r>
      <w:proofErr w:type="spellEnd"/>
      <w:r>
        <w:rPr>
          <w:rFonts w:hint="eastAsia"/>
          <w:lang w:eastAsia="zh-CN"/>
        </w:rPr>
        <w:t>/</w:t>
      </w:r>
      <w:proofErr w:type="spellStart"/>
      <w:r>
        <w:rPr>
          <w:rFonts w:hint="eastAsia"/>
          <w:lang w:eastAsia="zh-CN"/>
        </w:rPr>
        <w:t>fstab</w:t>
      </w:r>
      <w:proofErr w:type="spellEnd"/>
      <w:r>
        <w:rPr>
          <w:rFonts w:hint="eastAsia"/>
          <w:lang w:eastAsia="zh-CN"/>
        </w:rPr>
        <w:t>中所有配置</w:t>
      </w:r>
      <w:r>
        <w:rPr>
          <w:lang w:eastAsia="zh-CN"/>
        </w:rPr>
        <w:t>的命令是___</w:t>
      </w:r>
      <w:r w:rsidR="00712527">
        <w:rPr>
          <w:lang w:eastAsia="zh-CN"/>
        </w:rPr>
        <w:t xml:space="preserve"> </w:t>
      </w:r>
      <w:r>
        <w:rPr>
          <w:lang w:eastAsia="zh-CN"/>
        </w:rPr>
        <w:t>__________。</w:t>
      </w:r>
    </w:p>
    <w:p w14:paraId="2D436346" w14:textId="7F8E0635" w:rsidR="00745484" w:rsidRDefault="00724CB5">
      <w:pPr>
        <w:spacing w:after="60" w:line="432" w:lineRule="auto"/>
        <w:rPr>
          <w:rFonts w:hint="eastAsia"/>
          <w:lang w:eastAsia="zh-CN"/>
        </w:rPr>
      </w:pPr>
      <w:r w:rsidRPr="009C7F86">
        <w:rPr>
          <w:color w:val="FF0000"/>
          <w:lang w:eastAsia="zh-CN"/>
        </w:rPr>
        <w:t>2</w:t>
      </w:r>
      <w:r w:rsidRPr="009C7F86">
        <w:rPr>
          <w:rFonts w:hint="eastAsia"/>
          <w:color w:val="FF0000"/>
          <w:lang w:eastAsia="zh-CN"/>
        </w:rPr>
        <w:t>4</w:t>
      </w:r>
      <w:r>
        <w:rPr>
          <w:lang w:eastAsia="zh-CN"/>
        </w:rPr>
        <w:t xml:space="preserve">. </w:t>
      </w:r>
      <w:r>
        <w:rPr>
          <w:rFonts w:hint="eastAsia"/>
          <w:lang w:eastAsia="zh-CN"/>
        </w:rPr>
        <w:t>在Linux文本处理的时候，列出可以</w:t>
      </w:r>
      <w:proofErr w:type="gramStart"/>
      <w:r>
        <w:rPr>
          <w:rFonts w:hint="eastAsia"/>
          <w:lang w:eastAsia="zh-CN"/>
        </w:rPr>
        <w:t>按列处理</w:t>
      </w:r>
      <w:proofErr w:type="gramEnd"/>
      <w:r>
        <w:rPr>
          <w:rFonts w:hint="eastAsia"/>
          <w:lang w:eastAsia="zh-CN"/>
        </w:rPr>
        <w:t>文本</w:t>
      </w:r>
      <w:r>
        <w:rPr>
          <w:lang w:eastAsia="zh-CN"/>
        </w:rPr>
        <w:t>的两个命令___</w:t>
      </w:r>
      <w:r w:rsidR="00712527" w:rsidRPr="00745484">
        <w:rPr>
          <w:color w:val="FF0000"/>
          <w:lang w:eastAsia="zh-CN"/>
        </w:rPr>
        <w:t xml:space="preserve"> </w:t>
      </w:r>
      <w:r w:rsidRPr="00745484">
        <w:rPr>
          <w:color w:val="FF0000"/>
          <w:lang w:eastAsia="zh-CN"/>
        </w:rPr>
        <w:t>_</w:t>
      </w:r>
      <w:r>
        <w:rPr>
          <w:lang w:eastAsia="zh-CN"/>
        </w:rPr>
        <w:t>___和__</w:t>
      </w:r>
    </w:p>
    <w:p w14:paraId="0D44310D" w14:textId="77777777" w:rsidR="00B22BE1" w:rsidRDefault="00724CB5">
      <w:pPr>
        <w:spacing w:after="60" w:line="432" w:lineRule="auto"/>
        <w:rPr>
          <w:rFonts w:hint="eastAsia"/>
          <w:lang w:eastAsia="zh-CN"/>
        </w:rPr>
      </w:pPr>
      <w:r>
        <w:rPr>
          <w:lang w:eastAsia="zh-CN"/>
        </w:rPr>
        <w:t>___。</w:t>
      </w:r>
    </w:p>
    <w:p w14:paraId="0C1A712E" w14:textId="0691175E" w:rsidR="00B22BE1" w:rsidRDefault="00724CB5">
      <w:pPr>
        <w:spacing w:after="60" w:line="432" w:lineRule="auto"/>
        <w:rPr>
          <w:rFonts w:hint="eastAsia"/>
          <w:lang w:eastAsia="zh-CN"/>
        </w:rPr>
      </w:pPr>
      <w:r>
        <w:rPr>
          <w:lang w:eastAsia="zh-CN"/>
        </w:rPr>
        <w:t>25. 在shell脚本</w:t>
      </w:r>
      <w:r>
        <w:rPr>
          <w:rFonts w:hint="eastAsia"/>
          <w:lang w:eastAsia="zh-CN"/>
        </w:rPr>
        <w:t>判断变量num1是否比变量num2大的语句</w:t>
      </w:r>
      <w:r>
        <w:rPr>
          <w:lang w:eastAsia="zh-CN"/>
        </w:rPr>
        <w:t>是_____________。</w:t>
      </w:r>
    </w:p>
    <w:p w14:paraId="6D74A0B0" w14:textId="5D98D46A" w:rsidR="00B22BE1" w:rsidRDefault="00724CB5">
      <w:pPr>
        <w:spacing w:after="60" w:line="432" w:lineRule="auto"/>
        <w:rPr>
          <w:rFonts w:hint="eastAsia"/>
          <w:lang w:eastAsia="zh-CN"/>
        </w:rPr>
      </w:pPr>
      <w:r>
        <w:rPr>
          <w:lang w:eastAsia="zh-CN"/>
        </w:rPr>
        <w:t>2</w:t>
      </w:r>
      <w:r>
        <w:rPr>
          <w:rFonts w:hint="eastAsia"/>
          <w:lang w:eastAsia="zh-CN"/>
        </w:rPr>
        <w:t>6</w:t>
      </w:r>
      <w:r>
        <w:rPr>
          <w:lang w:eastAsia="zh-CN"/>
        </w:rPr>
        <w:t xml:space="preserve">. </w:t>
      </w:r>
      <w:r>
        <w:rPr>
          <w:rFonts w:hint="eastAsia"/>
          <w:lang w:eastAsia="zh-CN"/>
        </w:rPr>
        <w:t>rpm工具依赖的数据库在系统中的位置</w:t>
      </w:r>
      <w:r>
        <w:rPr>
          <w:lang w:eastAsia="zh-CN"/>
        </w:rPr>
        <w:t>是_</w:t>
      </w:r>
      <w:r w:rsidRPr="00745484">
        <w:rPr>
          <w:color w:val="FF0000"/>
          <w:lang w:eastAsia="zh-CN"/>
        </w:rPr>
        <w:t>_</w:t>
      </w:r>
      <w:r w:rsidR="00712527" w:rsidRPr="00745484">
        <w:rPr>
          <w:color w:val="FF0000"/>
          <w:lang w:eastAsia="zh-CN"/>
        </w:rPr>
        <w:t xml:space="preserve"> </w:t>
      </w:r>
      <w:r w:rsidRPr="00745484">
        <w:rPr>
          <w:color w:val="FF0000"/>
          <w:lang w:eastAsia="zh-CN"/>
        </w:rPr>
        <w:t>___</w:t>
      </w:r>
      <w:r>
        <w:rPr>
          <w:lang w:eastAsia="zh-CN"/>
        </w:rPr>
        <w:t>_________。</w:t>
      </w:r>
    </w:p>
    <w:p w14:paraId="2E457BDF" w14:textId="39088492" w:rsidR="00B22BE1" w:rsidRDefault="00724CB5">
      <w:pPr>
        <w:spacing w:after="60" w:line="43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27</w:t>
      </w:r>
      <w:r>
        <w:rPr>
          <w:lang w:eastAsia="zh-CN"/>
        </w:rPr>
        <w:t>. 在编译源码安装软件时，</w:t>
      </w:r>
      <w:r>
        <w:rPr>
          <w:rFonts w:hint="eastAsia"/>
          <w:lang w:eastAsia="zh-CN"/>
        </w:rPr>
        <w:t>执行./configure的作用</w:t>
      </w:r>
      <w:r>
        <w:rPr>
          <w:lang w:eastAsia="zh-CN"/>
        </w:rPr>
        <w:t>是__</w:t>
      </w:r>
      <w:r w:rsidR="00712527" w:rsidRPr="00B92B51">
        <w:rPr>
          <w:color w:val="FF0000"/>
          <w:lang w:eastAsia="zh-CN"/>
        </w:rPr>
        <w:t xml:space="preserve"> </w:t>
      </w:r>
      <w:r w:rsidRPr="00B92B51">
        <w:rPr>
          <w:color w:val="FF0000"/>
          <w:lang w:eastAsia="zh-CN"/>
        </w:rPr>
        <w:t>_</w:t>
      </w:r>
      <w:r>
        <w:rPr>
          <w:lang w:eastAsia="zh-CN"/>
        </w:rPr>
        <w:t>___________。</w:t>
      </w:r>
    </w:p>
    <w:p w14:paraId="3AADDE46" w14:textId="28FC5CE6" w:rsidR="00B22BE1" w:rsidRDefault="00724CB5">
      <w:pPr>
        <w:spacing w:after="60" w:line="432" w:lineRule="auto"/>
        <w:rPr>
          <w:rFonts w:hint="eastAsia"/>
          <w:lang w:eastAsia="zh-CN"/>
        </w:rPr>
      </w:pPr>
      <w:r w:rsidRPr="009C7F86">
        <w:rPr>
          <w:color w:val="FF0000"/>
          <w:lang w:eastAsia="zh-CN"/>
        </w:rPr>
        <w:t>2</w:t>
      </w:r>
      <w:r w:rsidRPr="009C7F86">
        <w:rPr>
          <w:rFonts w:hint="eastAsia"/>
          <w:color w:val="FF0000"/>
          <w:lang w:eastAsia="zh-CN"/>
        </w:rPr>
        <w:t>8</w:t>
      </w:r>
      <w:r>
        <w:rPr>
          <w:lang w:eastAsia="zh-CN"/>
        </w:rPr>
        <w:t>. 管理员</w:t>
      </w:r>
      <w:r>
        <w:rPr>
          <w:rFonts w:hint="eastAsia"/>
          <w:lang w:eastAsia="zh-CN"/>
        </w:rPr>
        <w:t>执行kill -9 5228命令的目的</w:t>
      </w:r>
      <w:r>
        <w:rPr>
          <w:lang w:eastAsia="zh-CN"/>
        </w:rPr>
        <w:t>是___</w:t>
      </w:r>
      <w:r w:rsidR="009C7F86">
        <w:rPr>
          <w:rFonts w:hint="eastAsia"/>
          <w:lang w:eastAsia="zh-CN"/>
        </w:rPr>
        <w:t>重启</w:t>
      </w:r>
      <w:r>
        <w:rPr>
          <w:lang w:eastAsia="zh-CN"/>
        </w:rPr>
        <w:t>__</w:t>
      </w:r>
      <w:r w:rsidRPr="00B92B51">
        <w:rPr>
          <w:color w:val="FF0000"/>
          <w:lang w:eastAsia="zh-CN"/>
        </w:rPr>
        <w:t>_</w:t>
      </w:r>
      <w:r w:rsidR="00712527">
        <w:rPr>
          <w:lang w:eastAsia="zh-CN"/>
        </w:rPr>
        <w:t xml:space="preserve"> </w:t>
      </w:r>
      <w:r>
        <w:rPr>
          <w:lang w:eastAsia="zh-CN"/>
        </w:rPr>
        <w:t>________。</w:t>
      </w:r>
    </w:p>
    <w:p w14:paraId="3B34E91D" w14:textId="7484A976" w:rsidR="00B22BE1" w:rsidRDefault="00724CB5">
      <w:pPr>
        <w:spacing w:after="60" w:line="432" w:lineRule="auto"/>
        <w:rPr>
          <w:rFonts w:hint="eastAsia"/>
        </w:rPr>
      </w:pPr>
      <w:r>
        <w:t>2</w:t>
      </w:r>
      <w:r>
        <w:rPr>
          <w:rFonts w:hint="eastAsia"/>
          <w:lang w:eastAsia="zh-CN"/>
        </w:rPr>
        <w:t>9</w:t>
      </w:r>
      <w:r>
        <w:t xml:space="preserve">. </w:t>
      </w:r>
      <w:proofErr w:type="spellStart"/>
      <w:r>
        <w:t>在openEuler系统中，chronyd服务的主配置文件的绝对路径是</w:t>
      </w:r>
      <w:proofErr w:type="spellEnd"/>
      <w:r>
        <w:t>__</w:t>
      </w:r>
      <w:r w:rsidRPr="00B92B51">
        <w:rPr>
          <w:color w:val="FF0000"/>
        </w:rPr>
        <w:t>____</w:t>
      </w:r>
      <w:r>
        <w:t>______。</w:t>
      </w:r>
    </w:p>
    <w:p w14:paraId="77DFD486" w14:textId="0411CB43" w:rsidR="00B22BE1" w:rsidRDefault="00724CB5">
      <w:pPr>
        <w:spacing w:after="60" w:line="432" w:lineRule="auto"/>
        <w:rPr>
          <w:rFonts w:hint="eastAsia"/>
        </w:rPr>
      </w:pPr>
      <w:r>
        <w:rPr>
          <w:rFonts w:hint="eastAsia"/>
          <w:lang w:eastAsia="zh-CN"/>
        </w:rPr>
        <w:t>30</w:t>
      </w:r>
      <w:r>
        <w:t xml:space="preserve">. </w:t>
      </w:r>
      <w:proofErr w:type="spellStart"/>
      <w:r>
        <w:t>执行nmcli</w:t>
      </w:r>
      <w:proofErr w:type="spellEnd"/>
      <w:r>
        <w:t xml:space="preserve"> connection </w:t>
      </w:r>
      <w:r>
        <w:rPr>
          <w:rFonts w:hint="eastAsia"/>
          <w:lang w:eastAsia="zh-CN"/>
        </w:rPr>
        <w:t>up ens37</w:t>
      </w:r>
      <w:r>
        <w:t>命令的作用是__</w:t>
      </w:r>
      <w:r w:rsidR="00712527">
        <w:t xml:space="preserve"> </w:t>
      </w:r>
      <w:r>
        <w:t>____________。</w:t>
      </w:r>
    </w:p>
    <w:p w14:paraId="60E91476" w14:textId="77777777" w:rsidR="00B22BE1" w:rsidRDefault="00724CB5">
      <w:pPr>
        <w:spacing w:before="200" w:after="120"/>
        <w:jc w:val="both"/>
        <w:rPr>
          <w:rFonts w:hint="eastAsia"/>
          <w:lang w:eastAsia="zh-CN"/>
        </w:rPr>
      </w:pPr>
      <w:r>
        <w:rPr>
          <w:b/>
          <w:sz w:val="24"/>
          <w:lang w:eastAsia="zh-CN"/>
        </w:rPr>
        <w:t>三、命令题</w:t>
      </w:r>
      <w:r>
        <w:rPr>
          <w:lang w:eastAsia="zh-CN"/>
        </w:rPr>
        <w:t xml:space="preserve">     </w:t>
      </w:r>
    </w:p>
    <w:p w14:paraId="68C2CF67" w14:textId="77777777" w:rsidR="00B22BE1" w:rsidRDefault="00724CB5">
      <w:pPr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3</w:t>
      </w:r>
      <w:r>
        <w:rPr>
          <w:rFonts w:hint="eastAsia"/>
          <w:lang w:eastAsia="zh-CN"/>
        </w:rPr>
        <w:t>1</w:t>
      </w:r>
      <w:r>
        <w:rPr>
          <w:lang w:eastAsia="zh-CN"/>
        </w:rPr>
        <w:t>. 已知</w:t>
      </w:r>
      <w:proofErr w:type="spellStart"/>
      <w:r>
        <w:rPr>
          <w:rFonts w:hint="eastAsia"/>
          <w:lang w:eastAsia="zh-CN"/>
        </w:rPr>
        <w:t>df</w:t>
      </w:r>
      <w:proofErr w:type="spellEnd"/>
      <w:r>
        <w:rPr>
          <w:rFonts w:hint="eastAsia"/>
          <w:lang w:eastAsia="zh-CN"/>
        </w:rPr>
        <w:t xml:space="preserve"> -h</w:t>
      </w:r>
      <w:r>
        <w:rPr>
          <w:lang w:eastAsia="zh-CN"/>
        </w:rPr>
        <w:t>的内容如下，请通过grep及相关辅助命令统计其中有多少行配置了</w:t>
      </w:r>
      <w:proofErr w:type="spellStart"/>
      <w:r>
        <w:rPr>
          <w:lang w:eastAsia="zh-CN"/>
        </w:rPr>
        <w:t>xfs</w:t>
      </w:r>
      <w:proofErr w:type="spellEnd"/>
      <w:r>
        <w:rPr>
          <w:lang w:eastAsia="zh-CN"/>
        </w:rPr>
        <w:t>文件系统的挂载。</w:t>
      </w:r>
      <w:r>
        <w:rPr>
          <w:rFonts w:hint="eastAsia"/>
          <w:lang w:eastAsia="zh-CN"/>
        </w:rPr>
        <w:t>请提取出/home目录的空间使用率，也就是下面的7%.</w:t>
      </w:r>
    </w:p>
    <w:p w14:paraId="149B88C6" w14:textId="77777777" w:rsidR="00B22BE1" w:rsidRDefault="00724CB5">
      <w:pPr>
        <w:spacing w:after="60"/>
        <w:rPr>
          <w:rFonts w:ascii="Courier New" w:hAnsi="Courier New"/>
          <w:sz w:val="19"/>
        </w:rPr>
      </w:pPr>
      <w:r>
        <w:rPr>
          <w:rFonts w:ascii="Courier New" w:hAnsi="Courier New" w:hint="eastAsia"/>
          <w:sz w:val="19"/>
        </w:rPr>
        <w:t>[</w:t>
      </w:r>
      <w:proofErr w:type="spellStart"/>
      <w:r>
        <w:rPr>
          <w:rFonts w:ascii="Courier New" w:hAnsi="Courier New" w:hint="eastAsia"/>
          <w:sz w:val="19"/>
        </w:rPr>
        <w:t>root@panjie_cc</w:t>
      </w:r>
      <w:proofErr w:type="spellEnd"/>
      <w:r>
        <w:rPr>
          <w:rFonts w:ascii="Courier New" w:hAnsi="Courier New" w:hint="eastAsia"/>
          <w:sz w:val="19"/>
        </w:rPr>
        <w:t xml:space="preserve"> </w:t>
      </w:r>
      <w:proofErr w:type="gramStart"/>
      <w:r>
        <w:rPr>
          <w:rFonts w:ascii="Courier New" w:hAnsi="Courier New" w:hint="eastAsia"/>
          <w:sz w:val="19"/>
        </w:rPr>
        <w:t>~]#</w:t>
      </w:r>
      <w:proofErr w:type="gramEnd"/>
      <w:r>
        <w:rPr>
          <w:rFonts w:ascii="Courier New" w:hAnsi="Courier New" w:hint="eastAsia"/>
          <w:sz w:val="19"/>
        </w:rPr>
        <w:t xml:space="preserve"> </w:t>
      </w:r>
      <w:proofErr w:type="spellStart"/>
      <w:r>
        <w:rPr>
          <w:rFonts w:ascii="Courier New" w:hAnsi="Courier New" w:hint="eastAsia"/>
          <w:sz w:val="19"/>
        </w:rPr>
        <w:t>df</w:t>
      </w:r>
      <w:proofErr w:type="spellEnd"/>
      <w:r>
        <w:rPr>
          <w:rFonts w:ascii="Courier New" w:hAnsi="Courier New" w:hint="eastAsia"/>
          <w:sz w:val="19"/>
        </w:rPr>
        <w:t xml:space="preserve"> -h</w:t>
      </w:r>
    </w:p>
    <w:p w14:paraId="2DDACC0D" w14:textId="77777777" w:rsidR="00B22BE1" w:rsidRDefault="00724CB5">
      <w:pPr>
        <w:spacing w:after="60"/>
        <w:rPr>
          <w:rFonts w:ascii="Courier New" w:hAnsi="Courier New"/>
          <w:sz w:val="19"/>
        </w:rPr>
      </w:pPr>
      <w:r>
        <w:rPr>
          <w:rFonts w:ascii="Courier New" w:hAnsi="Courier New" w:hint="eastAsia"/>
          <w:sz w:val="19"/>
        </w:rPr>
        <w:t xml:space="preserve">Filesystem                  </w:t>
      </w:r>
      <w:proofErr w:type="gramStart"/>
      <w:r>
        <w:rPr>
          <w:rFonts w:ascii="Courier New" w:hAnsi="Courier New" w:hint="eastAsia"/>
          <w:sz w:val="19"/>
        </w:rPr>
        <w:t>Size  Used</w:t>
      </w:r>
      <w:proofErr w:type="gramEnd"/>
      <w:r>
        <w:rPr>
          <w:rFonts w:ascii="Courier New" w:hAnsi="Courier New" w:hint="eastAsia"/>
          <w:sz w:val="19"/>
        </w:rPr>
        <w:t xml:space="preserve"> Avail Use% Mounted on</w:t>
      </w:r>
    </w:p>
    <w:p w14:paraId="3DD2EA6F" w14:textId="77777777" w:rsidR="00B22BE1" w:rsidRDefault="00724CB5">
      <w:pPr>
        <w:spacing w:after="60"/>
        <w:rPr>
          <w:rFonts w:ascii="Courier New" w:hAnsi="Courier New"/>
          <w:sz w:val="19"/>
        </w:rPr>
      </w:pPr>
      <w:r>
        <w:rPr>
          <w:rFonts w:ascii="Courier New" w:hAnsi="Courier New" w:hint="eastAsia"/>
          <w:sz w:val="19"/>
        </w:rPr>
        <w:lastRenderedPageBreak/>
        <w:t>/dev/mapper/</w:t>
      </w:r>
      <w:proofErr w:type="spellStart"/>
      <w:r>
        <w:rPr>
          <w:rFonts w:ascii="Courier New" w:hAnsi="Courier New" w:hint="eastAsia"/>
          <w:sz w:val="19"/>
        </w:rPr>
        <w:t>openeuler</w:t>
      </w:r>
      <w:proofErr w:type="spellEnd"/>
      <w:r>
        <w:rPr>
          <w:rFonts w:ascii="Courier New" w:hAnsi="Courier New" w:hint="eastAsia"/>
          <w:sz w:val="19"/>
        </w:rPr>
        <w:t>-root   69</w:t>
      </w:r>
      <w:proofErr w:type="gramStart"/>
      <w:r>
        <w:rPr>
          <w:rFonts w:ascii="Courier New" w:hAnsi="Courier New" w:hint="eastAsia"/>
          <w:sz w:val="19"/>
        </w:rPr>
        <w:t>G  4.3G</w:t>
      </w:r>
      <w:proofErr w:type="gramEnd"/>
      <w:r>
        <w:rPr>
          <w:rFonts w:ascii="Courier New" w:hAnsi="Courier New" w:hint="eastAsia"/>
          <w:sz w:val="19"/>
        </w:rPr>
        <w:t xml:space="preserve">   61G   7% /</w:t>
      </w:r>
    </w:p>
    <w:p w14:paraId="5F788AC0" w14:textId="77777777" w:rsidR="00B22BE1" w:rsidRDefault="00724CB5">
      <w:pPr>
        <w:spacing w:after="60"/>
        <w:rPr>
          <w:rFonts w:ascii="Courier New" w:hAnsi="Courier New"/>
          <w:sz w:val="19"/>
        </w:rPr>
      </w:pPr>
      <w:proofErr w:type="spellStart"/>
      <w:r>
        <w:rPr>
          <w:rFonts w:ascii="Courier New" w:hAnsi="Courier New" w:hint="eastAsia"/>
          <w:sz w:val="19"/>
        </w:rPr>
        <w:t>devtmpfs</w:t>
      </w:r>
      <w:proofErr w:type="spellEnd"/>
      <w:r>
        <w:rPr>
          <w:rFonts w:ascii="Courier New" w:hAnsi="Courier New" w:hint="eastAsia"/>
          <w:sz w:val="19"/>
        </w:rPr>
        <w:t xml:space="preserve">                    4.0M     </w:t>
      </w:r>
      <w:proofErr w:type="gramStart"/>
      <w:r>
        <w:rPr>
          <w:rFonts w:ascii="Courier New" w:hAnsi="Courier New" w:hint="eastAsia"/>
          <w:sz w:val="19"/>
        </w:rPr>
        <w:t>0  4.0M</w:t>
      </w:r>
      <w:proofErr w:type="gramEnd"/>
      <w:r>
        <w:rPr>
          <w:rFonts w:ascii="Courier New" w:hAnsi="Courier New" w:hint="eastAsia"/>
          <w:sz w:val="19"/>
        </w:rPr>
        <w:t xml:space="preserve">   0% /dev</w:t>
      </w:r>
    </w:p>
    <w:p w14:paraId="2E6FCD34" w14:textId="77777777" w:rsidR="00B22BE1" w:rsidRDefault="00724CB5">
      <w:pPr>
        <w:spacing w:after="60"/>
        <w:rPr>
          <w:rFonts w:ascii="Courier New" w:hAnsi="Courier New"/>
          <w:sz w:val="19"/>
        </w:rPr>
      </w:pPr>
      <w:proofErr w:type="spellStart"/>
      <w:r>
        <w:rPr>
          <w:rFonts w:ascii="Courier New" w:hAnsi="Courier New" w:hint="eastAsia"/>
          <w:sz w:val="19"/>
        </w:rPr>
        <w:t>tmpfs</w:t>
      </w:r>
      <w:proofErr w:type="spellEnd"/>
      <w:r>
        <w:rPr>
          <w:rFonts w:ascii="Courier New" w:hAnsi="Courier New" w:hint="eastAsia"/>
          <w:sz w:val="19"/>
        </w:rPr>
        <w:t xml:space="preserve">                       7.6G     </w:t>
      </w:r>
      <w:proofErr w:type="gramStart"/>
      <w:r>
        <w:rPr>
          <w:rFonts w:ascii="Courier New" w:hAnsi="Courier New" w:hint="eastAsia"/>
          <w:sz w:val="19"/>
        </w:rPr>
        <w:t>0  7.6G</w:t>
      </w:r>
      <w:proofErr w:type="gramEnd"/>
      <w:r>
        <w:rPr>
          <w:rFonts w:ascii="Courier New" w:hAnsi="Courier New" w:hint="eastAsia"/>
          <w:sz w:val="19"/>
        </w:rPr>
        <w:t xml:space="preserve">   0% /dev/</w:t>
      </w:r>
      <w:proofErr w:type="spellStart"/>
      <w:r>
        <w:rPr>
          <w:rFonts w:ascii="Courier New" w:hAnsi="Courier New" w:hint="eastAsia"/>
          <w:sz w:val="19"/>
        </w:rPr>
        <w:t>shm</w:t>
      </w:r>
      <w:proofErr w:type="spellEnd"/>
    </w:p>
    <w:p w14:paraId="12201B7C" w14:textId="77777777" w:rsidR="00B22BE1" w:rsidRDefault="00724CB5">
      <w:pPr>
        <w:spacing w:after="60"/>
        <w:rPr>
          <w:rFonts w:ascii="Courier New" w:hAnsi="Courier New"/>
          <w:sz w:val="19"/>
        </w:rPr>
      </w:pPr>
      <w:proofErr w:type="spellStart"/>
      <w:r>
        <w:rPr>
          <w:rFonts w:ascii="Courier New" w:hAnsi="Courier New" w:hint="eastAsia"/>
          <w:sz w:val="19"/>
        </w:rPr>
        <w:t>tmpfs</w:t>
      </w:r>
      <w:proofErr w:type="spellEnd"/>
      <w:r>
        <w:rPr>
          <w:rFonts w:ascii="Courier New" w:hAnsi="Courier New" w:hint="eastAsia"/>
          <w:sz w:val="19"/>
        </w:rPr>
        <w:t xml:space="preserve">                       4.0M     </w:t>
      </w:r>
      <w:proofErr w:type="gramStart"/>
      <w:r>
        <w:rPr>
          <w:rFonts w:ascii="Courier New" w:hAnsi="Courier New" w:hint="eastAsia"/>
          <w:sz w:val="19"/>
        </w:rPr>
        <w:t>0  4.0M</w:t>
      </w:r>
      <w:proofErr w:type="gramEnd"/>
      <w:r>
        <w:rPr>
          <w:rFonts w:ascii="Courier New" w:hAnsi="Courier New" w:hint="eastAsia"/>
          <w:sz w:val="19"/>
        </w:rPr>
        <w:t xml:space="preserve">   0% /sys/fs/</w:t>
      </w:r>
      <w:proofErr w:type="spellStart"/>
      <w:r>
        <w:rPr>
          <w:rFonts w:ascii="Courier New" w:hAnsi="Courier New" w:hint="eastAsia"/>
          <w:sz w:val="19"/>
        </w:rPr>
        <w:t>cgroup</w:t>
      </w:r>
      <w:proofErr w:type="spellEnd"/>
    </w:p>
    <w:p w14:paraId="74CB247B" w14:textId="77777777" w:rsidR="00B22BE1" w:rsidRDefault="00724CB5">
      <w:pPr>
        <w:spacing w:after="60"/>
        <w:rPr>
          <w:rFonts w:ascii="Courier New" w:hAnsi="Courier New"/>
          <w:sz w:val="19"/>
        </w:rPr>
      </w:pPr>
      <w:proofErr w:type="spellStart"/>
      <w:r>
        <w:rPr>
          <w:rFonts w:ascii="Courier New" w:hAnsi="Courier New" w:hint="eastAsia"/>
          <w:sz w:val="19"/>
        </w:rPr>
        <w:t>efivarfs</w:t>
      </w:r>
      <w:proofErr w:type="spellEnd"/>
      <w:r>
        <w:rPr>
          <w:rFonts w:ascii="Courier New" w:hAnsi="Courier New" w:hint="eastAsia"/>
          <w:sz w:val="19"/>
        </w:rPr>
        <w:t xml:space="preserve">                    100K   70K   25</w:t>
      </w:r>
      <w:proofErr w:type="gramStart"/>
      <w:r>
        <w:rPr>
          <w:rFonts w:ascii="Courier New" w:hAnsi="Courier New" w:hint="eastAsia"/>
          <w:sz w:val="19"/>
        </w:rPr>
        <w:t>K  74</w:t>
      </w:r>
      <w:proofErr w:type="gramEnd"/>
      <w:r>
        <w:rPr>
          <w:rFonts w:ascii="Courier New" w:hAnsi="Courier New" w:hint="eastAsia"/>
          <w:sz w:val="19"/>
        </w:rPr>
        <w:t>% /sys/firmware/</w:t>
      </w:r>
      <w:proofErr w:type="spellStart"/>
      <w:r>
        <w:rPr>
          <w:rFonts w:ascii="Courier New" w:hAnsi="Courier New" w:hint="eastAsia"/>
          <w:sz w:val="19"/>
        </w:rPr>
        <w:t>efi</w:t>
      </w:r>
      <w:proofErr w:type="spellEnd"/>
      <w:r>
        <w:rPr>
          <w:rFonts w:ascii="Courier New" w:hAnsi="Courier New" w:hint="eastAsia"/>
          <w:sz w:val="19"/>
        </w:rPr>
        <w:t>/</w:t>
      </w:r>
      <w:proofErr w:type="spellStart"/>
      <w:r>
        <w:rPr>
          <w:rFonts w:ascii="Courier New" w:hAnsi="Courier New" w:hint="eastAsia"/>
          <w:sz w:val="19"/>
        </w:rPr>
        <w:t>efivars</w:t>
      </w:r>
      <w:proofErr w:type="spellEnd"/>
    </w:p>
    <w:p w14:paraId="30438AFB" w14:textId="77777777" w:rsidR="00B22BE1" w:rsidRDefault="00724CB5">
      <w:pPr>
        <w:spacing w:after="60"/>
        <w:rPr>
          <w:rFonts w:ascii="Courier New" w:hAnsi="Courier New"/>
          <w:sz w:val="19"/>
        </w:rPr>
      </w:pPr>
      <w:proofErr w:type="spellStart"/>
      <w:r>
        <w:rPr>
          <w:rFonts w:ascii="Courier New" w:hAnsi="Courier New" w:hint="eastAsia"/>
          <w:sz w:val="19"/>
        </w:rPr>
        <w:t>tmpfs</w:t>
      </w:r>
      <w:proofErr w:type="spellEnd"/>
      <w:r>
        <w:rPr>
          <w:rFonts w:ascii="Courier New" w:hAnsi="Courier New" w:hint="eastAsia"/>
          <w:sz w:val="19"/>
        </w:rPr>
        <w:t xml:space="preserve">                       3.1G   19</w:t>
      </w:r>
      <w:proofErr w:type="gramStart"/>
      <w:r>
        <w:rPr>
          <w:rFonts w:ascii="Courier New" w:hAnsi="Courier New" w:hint="eastAsia"/>
          <w:sz w:val="19"/>
        </w:rPr>
        <w:t>M  3.0G</w:t>
      </w:r>
      <w:proofErr w:type="gramEnd"/>
      <w:r>
        <w:rPr>
          <w:rFonts w:ascii="Courier New" w:hAnsi="Courier New" w:hint="eastAsia"/>
          <w:sz w:val="19"/>
        </w:rPr>
        <w:t xml:space="preserve">   1% /run</w:t>
      </w:r>
    </w:p>
    <w:p w14:paraId="2A37823F" w14:textId="77777777" w:rsidR="00B22BE1" w:rsidRDefault="00724CB5">
      <w:pPr>
        <w:spacing w:after="60"/>
        <w:rPr>
          <w:rFonts w:ascii="Courier New" w:hAnsi="Courier New"/>
          <w:sz w:val="19"/>
        </w:rPr>
      </w:pPr>
      <w:proofErr w:type="spellStart"/>
      <w:r>
        <w:rPr>
          <w:rFonts w:ascii="Courier New" w:hAnsi="Courier New" w:hint="eastAsia"/>
          <w:sz w:val="19"/>
        </w:rPr>
        <w:t>tmpfs</w:t>
      </w:r>
      <w:proofErr w:type="spellEnd"/>
      <w:r>
        <w:rPr>
          <w:rFonts w:ascii="Courier New" w:hAnsi="Courier New" w:hint="eastAsia"/>
          <w:sz w:val="19"/>
        </w:rPr>
        <w:t xml:space="preserve">                       7.6G   29</w:t>
      </w:r>
      <w:proofErr w:type="gramStart"/>
      <w:r>
        <w:rPr>
          <w:rFonts w:ascii="Courier New" w:hAnsi="Courier New" w:hint="eastAsia"/>
          <w:sz w:val="19"/>
        </w:rPr>
        <w:t>M  7.5G</w:t>
      </w:r>
      <w:proofErr w:type="gramEnd"/>
      <w:r>
        <w:rPr>
          <w:rFonts w:ascii="Courier New" w:hAnsi="Courier New" w:hint="eastAsia"/>
          <w:sz w:val="19"/>
        </w:rPr>
        <w:t xml:space="preserve">   1% /</w:t>
      </w:r>
      <w:proofErr w:type="spellStart"/>
      <w:r>
        <w:rPr>
          <w:rFonts w:ascii="Courier New" w:hAnsi="Courier New" w:hint="eastAsia"/>
          <w:sz w:val="19"/>
        </w:rPr>
        <w:t>tmp</w:t>
      </w:r>
      <w:proofErr w:type="spellEnd"/>
    </w:p>
    <w:p w14:paraId="2E8C742B" w14:textId="77777777" w:rsidR="00B22BE1" w:rsidRDefault="00724CB5">
      <w:pPr>
        <w:spacing w:after="60"/>
        <w:rPr>
          <w:rFonts w:ascii="Courier New" w:hAnsi="Courier New"/>
          <w:sz w:val="19"/>
        </w:rPr>
      </w:pPr>
      <w:r>
        <w:rPr>
          <w:rFonts w:ascii="Courier New" w:hAnsi="Courier New" w:hint="eastAsia"/>
          <w:sz w:val="19"/>
        </w:rPr>
        <w:t>/dev/sda2                   974</w:t>
      </w:r>
      <w:proofErr w:type="gramStart"/>
      <w:r>
        <w:rPr>
          <w:rFonts w:ascii="Courier New" w:hAnsi="Courier New" w:hint="eastAsia"/>
          <w:sz w:val="19"/>
        </w:rPr>
        <w:t>M  211M  696M  24</w:t>
      </w:r>
      <w:proofErr w:type="gramEnd"/>
      <w:r>
        <w:rPr>
          <w:rFonts w:ascii="Courier New" w:hAnsi="Courier New" w:hint="eastAsia"/>
          <w:sz w:val="19"/>
        </w:rPr>
        <w:t>% /boot</w:t>
      </w:r>
    </w:p>
    <w:p w14:paraId="5D5161D2" w14:textId="77777777" w:rsidR="00B22BE1" w:rsidRDefault="00724CB5">
      <w:pPr>
        <w:spacing w:after="60"/>
        <w:rPr>
          <w:rFonts w:ascii="Courier New" w:hAnsi="Courier New"/>
          <w:sz w:val="19"/>
        </w:rPr>
      </w:pPr>
      <w:r>
        <w:rPr>
          <w:rFonts w:ascii="Courier New" w:hAnsi="Courier New" w:hint="eastAsia"/>
          <w:sz w:val="19"/>
        </w:rPr>
        <w:t>/dev/mapper/</w:t>
      </w:r>
      <w:proofErr w:type="spellStart"/>
      <w:r>
        <w:rPr>
          <w:rFonts w:ascii="Courier New" w:hAnsi="Courier New" w:hint="eastAsia"/>
          <w:sz w:val="19"/>
        </w:rPr>
        <w:t>openeuler</w:t>
      </w:r>
      <w:proofErr w:type="spellEnd"/>
      <w:r>
        <w:rPr>
          <w:rFonts w:ascii="Courier New" w:hAnsi="Courier New" w:hint="eastAsia"/>
          <w:sz w:val="19"/>
        </w:rPr>
        <w:t>-</w:t>
      </w:r>
      <w:proofErr w:type="gramStart"/>
      <w:r>
        <w:rPr>
          <w:rFonts w:ascii="Courier New" w:hAnsi="Courier New" w:hint="eastAsia"/>
          <w:sz w:val="19"/>
        </w:rPr>
        <w:t>home  391</w:t>
      </w:r>
      <w:proofErr w:type="gramEnd"/>
      <w:r>
        <w:rPr>
          <w:rFonts w:ascii="Courier New" w:hAnsi="Courier New" w:hint="eastAsia"/>
          <w:sz w:val="19"/>
        </w:rPr>
        <w:t>G   25</w:t>
      </w:r>
      <w:proofErr w:type="gramStart"/>
      <w:r>
        <w:rPr>
          <w:rFonts w:ascii="Courier New" w:hAnsi="Courier New" w:hint="eastAsia"/>
          <w:sz w:val="19"/>
        </w:rPr>
        <w:t>G  346</w:t>
      </w:r>
      <w:proofErr w:type="gramEnd"/>
      <w:r>
        <w:rPr>
          <w:rFonts w:ascii="Courier New" w:hAnsi="Courier New" w:hint="eastAsia"/>
          <w:sz w:val="19"/>
        </w:rPr>
        <w:t>G   7% /home</w:t>
      </w:r>
    </w:p>
    <w:p w14:paraId="1622AB14" w14:textId="77777777" w:rsidR="00B22BE1" w:rsidRDefault="00724CB5">
      <w:pPr>
        <w:spacing w:after="60"/>
        <w:rPr>
          <w:rFonts w:ascii="Courier New" w:hAnsi="Courier New"/>
          <w:sz w:val="19"/>
        </w:rPr>
      </w:pPr>
      <w:r>
        <w:rPr>
          <w:rFonts w:ascii="Courier New" w:hAnsi="Courier New" w:hint="eastAsia"/>
          <w:sz w:val="19"/>
        </w:rPr>
        <w:t>/dev/sda1                   599</w:t>
      </w:r>
      <w:proofErr w:type="gramStart"/>
      <w:r>
        <w:rPr>
          <w:rFonts w:ascii="Courier New" w:hAnsi="Courier New" w:hint="eastAsia"/>
          <w:sz w:val="19"/>
        </w:rPr>
        <w:t>M  6.1M</w:t>
      </w:r>
      <w:proofErr w:type="gramEnd"/>
      <w:r>
        <w:rPr>
          <w:rFonts w:ascii="Courier New" w:hAnsi="Courier New" w:hint="eastAsia"/>
          <w:sz w:val="19"/>
        </w:rPr>
        <w:t xml:space="preserve">  593M   2% /boot/</w:t>
      </w:r>
      <w:proofErr w:type="spellStart"/>
      <w:r>
        <w:rPr>
          <w:rFonts w:ascii="Courier New" w:hAnsi="Courier New" w:hint="eastAsia"/>
          <w:sz w:val="19"/>
        </w:rPr>
        <w:t>efi</w:t>
      </w:r>
      <w:proofErr w:type="spellEnd"/>
    </w:p>
    <w:p w14:paraId="4B09E66C" w14:textId="77777777" w:rsidR="00B22BE1" w:rsidRDefault="00724CB5">
      <w:pPr>
        <w:spacing w:after="60"/>
        <w:rPr>
          <w:rFonts w:ascii="Courier New" w:hAnsi="Courier New"/>
          <w:sz w:val="19"/>
        </w:rPr>
      </w:pPr>
      <w:r>
        <w:rPr>
          <w:rFonts w:ascii="Courier New" w:hAnsi="Courier New" w:hint="eastAsia"/>
          <w:sz w:val="19"/>
        </w:rPr>
        <w:t xml:space="preserve">/dev/loop0                   25G   </w:t>
      </w:r>
      <w:proofErr w:type="spellStart"/>
      <w:r>
        <w:rPr>
          <w:rFonts w:ascii="Courier New" w:hAnsi="Courier New" w:hint="eastAsia"/>
          <w:sz w:val="19"/>
        </w:rPr>
        <w:t>25G</w:t>
      </w:r>
      <w:proofErr w:type="spellEnd"/>
      <w:r>
        <w:rPr>
          <w:rFonts w:ascii="Courier New" w:hAnsi="Courier New" w:hint="eastAsia"/>
          <w:sz w:val="19"/>
        </w:rPr>
        <w:t xml:space="preserve">     0 100% /</w:t>
      </w:r>
      <w:proofErr w:type="spellStart"/>
      <w:r>
        <w:rPr>
          <w:rFonts w:ascii="Courier New" w:hAnsi="Courier New" w:hint="eastAsia"/>
          <w:sz w:val="19"/>
        </w:rPr>
        <w:t>mnt</w:t>
      </w:r>
      <w:proofErr w:type="spellEnd"/>
      <w:r>
        <w:rPr>
          <w:rFonts w:ascii="Courier New" w:hAnsi="Courier New" w:hint="eastAsia"/>
          <w:sz w:val="19"/>
        </w:rPr>
        <w:t>/</w:t>
      </w:r>
      <w:proofErr w:type="spellStart"/>
      <w:r>
        <w:rPr>
          <w:rFonts w:ascii="Courier New" w:hAnsi="Courier New" w:hint="eastAsia"/>
          <w:sz w:val="19"/>
        </w:rPr>
        <w:t>cdrom</w:t>
      </w:r>
      <w:proofErr w:type="spellEnd"/>
    </w:p>
    <w:p w14:paraId="55D99400" w14:textId="77777777" w:rsidR="00B22BE1" w:rsidRDefault="00B22BE1">
      <w:pPr>
        <w:spacing w:after="60"/>
        <w:rPr>
          <w:rFonts w:ascii="Courier New" w:hAnsi="Courier New"/>
          <w:sz w:val="19"/>
        </w:rPr>
      </w:pPr>
    </w:p>
    <w:p w14:paraId="09804B53" w14:textId="20DF3617" w:rsidR="00007FC9" w:rsidRDefault="00007FC9">
      <w:pPr>
        <w:spacing w:after="60"/>
        <w:rPr>
          <w:rFonts w:ascii="Courier New" w:hAnsi="Courier New"/>
          <w:sz w:val="19"/>
          <w:lang w:eastAsia="zh-CN"/>
        </w:rPr>
      </w:pPr>
      <w:proofErr w:type="spellStart"/>
      <w:r>
        <w:rPr>
          <w:rFonts w:ascii="Courier New" w:hAnsi="Courier New" w:hint="eastAsia"/>
          <w:sz w:val="19"/>
          <w:lang w:eastAsia="zh-CN"/>
        </w:rPr>
        <w:t>df</w:t>
      </w:r>
      <w:proofErr w:type="spellEnd"/>
      <w:r>
        <w:rPr>
          <w:rFonts w:ascii="Courier New" w:hAnsi="Courier New" w:hint="eastAsia"/>
          <w:sz w:val="19"/>
          <w:lang w:eastAsia="zh-CN"/>
        </w:rPr>
        <w:t xml:space="preserve"> -Th |grep </w:t>
      </w:r>
      <w:proofErr w:type="spellStart"/>
      <w:r>
        <w:rPr>
          <w:rFonts w:ascii="Courier New" w:hAnsi="Courier New" w:hint="eastAsia"/>
          <w:sz w:val="19"/>
          <w:lang w:eastAsia="zh-CN"/>
        </w:rPr>
        <w:t>xfs</w:t>
      </w:r>
      <w:proofErr w:type="spellEnd"/>
      <w:r>
        <w:rPr>
          <w:rFonts w:ascii="Courier New" w:hAnsi="Courier New" w:hint="eastAsia"/>
          <w:sz w:val="19"/>
          <w:lang w:eastAsia="zh-CN"/>
        </w:rPr>
        <w:t xml:space="preserve"> |</w:t>
      </w:r>
      <w:proofErr w:type="spellStart"/>
      <w:r>
        <w:rPr>
          <w:rFonts w:ascii="Courier New" w:hAnsi="Courier New" w:hint="eastAsia"/>
          <w:sz w:val="19"/>
          <w:lang w:eastAsia="zh-CN"/>
        </w:rPr>
        <w:t>wc</w:t>
      </w:r>
      <w:proofErr w:type="spellEnd"/>
      <w:r>
        <w:rPr>
          <w:rFonts w:ascii="Courier New" w:hAnsi="Courier New" w:hint="eastAsia"/>
          <w:sz w:val="19"/>
          <w:lang w:eastAsia="zh-CN"/>
        </w:rPr>
        <w:t xml:space="preserve"> -l</w:t>
      </w:r>
    </w:p>
    <w:p w14:paraId="3C39D670" w14:textId="493D6CA4" w:rsidR="00007FC9" w:rsidRDefault="00007FC9">
      <w:pPr>
        <w:spacing w:after="60"/>
        <w:rPr>
          <w:rFonts w:ascii="Courier New" w:hAnsi="Courier New" w:hint="eastAsia"/>
          <w:sz w:val="19"/>
          <w:lang w:eastAsia="zh-CN"/>
        </w:rPr>
      </w:pPr>
      <w:proofErr w:type="spellStart"/>
      <w:r>
        <w:rPr>
          <w:rFonts w:ascii="Courier New" w:hAnsi="Courier New" w:hint="eastAsia"/>
          <w:sz w:val="19"/>
          <w:lang w:eastAsia="zh-CN"/>
        </w:rPr>
        <w:t>df</w:t>
      </w:r>
      <w:proofErr w:type="spellEnd"/>
      <w:r>
        <w:rPr>
          <w:rFonts w:ascii="Courier New" w:hAnsi="Courier New" w:hint="eastAsia"/>
          <w:sz w:val="19"/>
          <w:lang w:eastAsia="zh-CN"/>
        </w:rPr>
        <w:t xml:space="preserve"> -h |grep </w:t>
      </w:r>
      <w:r>
        <w:rPr>
          <w:rFonts w:ascii="Courier New" w:hAnsi="Courier New"/>
          <w:sz w:val="19"/>
          <w:lang w:eastAsia="zh-CN"/>
        </w:rPr>
        <w:t>“</w:t>
      </w:r>
      <w:r>
        <w:rPr>
          <w:rFonts w:ascii="Courier New" w:hAnsi="Courier New" w:hint="eastAsia"/>
          <w:sz w:val="19"/>
          <w:lang w:eastAsia="zh-CN"/>
        </w:rPr>
        <w:t>/home</w:t>
      </w:r>
      <w:r>
        <w:rPr>
          <w:rFonts w:ascii="Courier New" w:hAnsi="Courier New"/>
          <w:sz w:val="19"/>
          <w:lang w:eastAsia="zh-CN"/>
        </w:rPr>
        <w:t>”</w:t>
      </w:r>
      <w:r>
        <w:rPr>
          <w:rFonts w:ascii="Courier New" w:hAnsi="Courier New" w:hint="eastAsia"/>
          <w:sz w:val="19"/>
          <w:lang w:eastAsia="zh-CN"/>
        </w:rPr>
        <w:t xml:space="preserve"> |awk {print$5}</w:t>
      </w:r>
    </w:p>
    <w:p w14:paraId="66DECC14" w14:textId="77777777" w:rsidR="00B92B51" w:rsidRDefault="00B92B51">
      <w:pPr>
        <w:spacing w:after="60"/>
        <w:rPr>
          <w:rFonts w:ascii="Courier New" w:hAnsi="Courier New"/>
          <w:sz w:val="19"/>
        </w:rPr>
      </w:pPr>
    </w:p>
    <w:p w14:paraId="0C480E6F" w14:textId="77777777" w:rsidR="00B92B51" w:rsidRDefault="00B92B51">
      <w:pPr>
        <w:spacing w:after="60"/>
        <w:rPr>
          <w:rFonts w:ascii="Courier New" w:hAnsi="Courier New"/>
          <w:sz w:val="19"/>
        </w:rPr>
      </w:pPr>
    </w:p>
    <w:p w14:paraId="435E72C5" w14:textId="77777777" w:rsidR="00B92B51" w:rsidRDefault="00724CB5">
      <w:pPr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31.请使用</w:t>
      </w:r>
      <w:proofErr w:type="spellStart"/>
      <w:r>
        <w:rPr>
          <w:lang w:eastAsia="zh-CN"/>
        </w:rPr>
        <w:t>nmcli</w:t>
      </w:r>
      <w:proofErr w:type="spellEnd"/>
      <w:r>
        <w:rPr>
          <w:lang w:eastAsia="zh-CN"/>
        </w:rPr>
        <w:t>命令创建一个网络连接</w:t>
      </w:r>
      <w:r>
        <w:rPr>
          <w:rFonts w:hint="eastAsia"/>
          <w:lang w:eastAsia="zh-CN"/>
        </w:rPr>
        <w:t>，参数自己设置。</w:t>
      </w:r>
    </w:p>
    <w:p w14:paraId="1965BD1F" w14:textId="77777777" w:rsidR="00B92B51" w:rsidRDefault="00B92B51">
      <w:pPr>
        <w:spacing w:after="60" w:line="360" w:lineRule="auto"/>
        <w:rPr>
          <w:rFonts w:hint="eastAsia"/>
          <w:lang w:eastAsia="zh-CN"/>
        </w:rPr>
      </w:pPr>
    </w:p>
    <w:p w14:paraId="2506DB12" w14:textId="77777777" w:rsidR="00B92B51" w:rsidRDefault="00B92B51">
      <w:pPr>
        <w:spacing w:after="60" w:line="360" w:lineRule="auto"/>
        <w:rPr>
          <w:rFonts w:hint="eastAsia"/>
          <w:lang w:eastAsia="zh-CN"/>
        </w:rPr>
      </w:pPr>
    </w:p>
    <w:p w14:paraId="130EFAA3" w14:textId="77777777" w:rsidR="00B22BE1" w:rsidRDefault="00724CB5">
      <w:pPr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br/>
        <w:t xml:space="preserve">  </w:t>
      </w:r>
    </w:p>
    <w:p w14:paraId="40B2026D" w14:textId="77777777" w:rsidR="00B22BE1" w:rsidRDefault="00724CB5">
      <w:pPr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32.请</w:t>
      </w:r>
      <w:r>
        <w:rPr>
          <w:rFonts w:hint="eastAsia"/>
          <w:lang w:eastAsia="zh-CN"/>
        </w:rPr>
        <w:t>删除</w:t>
      </w:r>
      <w:r>
        <w:rPr>
          <w:lang w:eastAsia="zh-CN"/>
        </w:rPr>
        <w:t>当前目录下所有</w:t>
      </w:r>
      <w:r>
        <w:rPr>
          <w:rFonts w:hint="eastAsia"/>
          <w:lang w:eastAsia="zh-CN"/>
        </w:rPr>
        <w:t>链接类型的文件。（提示：for循环，文件类型判断语句）</w:t>
      </w:r>
    </w:p>
    <w:p w14:paraId="5D622F2E" w14:textId="77777777" w:rsidR="00B22BE1" w:rsidRDefault="00724CB5">
      <w:pPr>
        <w:spacing w:before="200" w:after="120"/>
        <w:jc w:val="both"/>
        <w:rPr>
          <w:rFonts w:hint="eastAsia"/>
          <w:lang w:eastAsia="zh-CN"/>
        </w:rPr>
      </w:pPr>
      <w:r>
        <w:rPr>
          <w:b/>
          <w:sz w:val="24"/>
          <w:lang w:eastAsia="zh-CN"/>
        </w:rPr>
        <w:t>四、简述题</w:t>
      </w:r>
    </w:p>
    <w:p w14:paraId="1AB8EE06" w14:textId="77777777" w:rsidR="00B22BE1" w:rsidRDefault="00724CB5">
      <w:pPr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34.简述</w:t>
      </w:r>
      <w:proofErr w:type="spellStart"/>
      <w:r>
        <w:rPr>
          <w:rFonts w:hint="eastAsia"/>
          <w:lang w:eastAsia="zh-CN"/>
        </w:rPr>
        <w:t>openEuler</w:t>
      </w:r>
      <w:proofErr w:type="spellEnd"/>
      <w:r>
        <w:rPr>
          <w:rFonts w:hint="eastAsia"/>
          <w:lang w:eastAsia="zh-CN"/>
        </w:rPr>
        <w:t>启动时会经历哪些流程</w:t>
      </w:r>
    </w:p>
    <w:p w14:paraId="43902EC0" w14:textId="77777777" w:rsidR="00B22BE1" w:rsidRDefault="009C7F86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通电后进入BIOS</w:t>
      </w:r>
      <w:r>
        <w:rPr>
          <w:lang w:eastAsia="zh-CN"/>
        </w:rPr>
        <w:t xml:space="preserve"> =&gt; </w:t>
      </w:r>
      <w:r>
        <w:rPr>
          <w:rFonts w:hint="eastAsia"/>
          <w:lang w:eastAsia="zh-CN"/>
        </w:rPr>
        <w:t xml:space="preserve">查找启动程序 </w:t>
      </w:r>
      <w:r>
        <w:rPr>
          <w:lang w:eastAsia="zh-CN"/>
        </w:rPr>
        <w:t xml:space="preserve">=&gt; </w:t>
      </w:r>
      <w:r>
        <w:rPr>
          <w:rFonts w:hint="eastAsia"/>
          <w:lang w:eastAsia="zh-CN"/>
        </w:rPr>
        <w:t>？</w:t>
      </w:r>
    </w:p>
    <w:p w14:paraId="0D5E5C09" w14:textId="77777777" w:rsidR="00B92B51" w:rsidRDefault="00B92B51">
      <w:pPr>
        <w:spacing w:after="0"/>
        <w:rPr>
          <w:rFonts w:hint="eastAsia"/>
          <w:lang w:eastAsia="zh-CN"/>
        </w:rPr>
      </w:pPr>
    </w:p>
    <w:p w14:paraId="5466CE07" w14:textId="77777777" w:rsidR="00C32EC3" w:rsidRDefault="00C32EC3">
      <w:pPr>
        <w:spacing w:after="0"/>
        <w:rPr>
          <w:rFonts w:hint="eastAsia"/>
          <w:lang w:eastAsia="zh-CN"/>
        </w:rPr>
      </w:pPr>
    </w:p>
    <w:p w14:paraId="06FAD111" w14:textId="77777777" w:rsidR="00C32EC3" w:rsidRDefault="00C32EC3">
      <w:pPr>
        <w:spacing w:after="0"/>
        <w:rPr>
          <w:rFonts w:hint="eastAsia"/>
          <w:lang w:eastAsia="zh-CN"/>
        </w:rPr>
      </w:pPr>
    </w:p>
    <w:p w14:paraId="474BF17A" w14:textId="77777777" w:rsidR="00C32EC3" w:rsidRDefault="00C32EC3">
      <w:pPr>
        <w:spacing w:after="0"/>
        <w:rPr>
          <w:rFonts w:hint="eastAsia"/>
          <w:lang w:eastAsia="zh-CN"/>
        </w:rPr>
      </w:pPr>
    </w:p>
    <w:p w14:paraId="477BBA8C" w14:textId="77777777" w:rsidR="00C32EC3" w:rsidRDefault="00C32EC3">
      <w:pPr>
        <w:spacing w:after="0"/>
        <w:rPr>
          <w:rFonts w:hint="eastAsia"/>
          <w:lang w:eastAsia="zh-CN"/>
        </w:rPr>
      </w:pPr>
    </w:p>
    <w:p w14:paraId="70B075E8" w14:textId="77777777" w:rsidR="00C32EC3" w:rsidRDefault="00C32EC3">
      <w:pPr>
        <w:spacing w:after="0"/>
        <w:rPr>
          <w:rFonts w:hint="eastAsia"/>
          <w:lang w:eastAsia="zh-CN"/>
        </w:rPr>
      </w:pPr>
    </w:p>
    <w:p w14:paraId="3CA83872" w14:textId="77777777" w:rsidR="00B22BE1" w:rsidRDefault="00724CB5">
      <w:pPr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35.</w:t>
      </w:r>
      <w:r>
        <w:rPr>
          <w:rFonts w:hint="eastAsia"/>
          <w:lang w:eastAsia="zh-CN"/>
        </w:rPr>
        <w:t>简述一下vim编辑器有哪些工作模式</w:t>
      </w:r>
    </w:p>
    <w:p w14:paraId="1C8A4E4D" w14:textId="77777777" w:rsidR="00B22BE1" w:rsidRDefault="00B22BE1">
      <w:pPr>
        <w:spacing w:after="0"/>
        <w:rPr>
          <w:rFonts w:hint="eastAsia"/>
          <w:lang w:eastAsia="zh-CN"/>
        </w:rPr>
      </w:pPr>
    </w:p>
    <w:p w14:paraId="415B5DA2" w14:textId="189B1D6C" w:rsidR="009C7F86" w:rsidRDefault="008B7B52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普通模式 插入模式 命令行模式 可视模式</w:t>
      </w:r>
    </w:p>
    <w:p w14:paraId="6923DAEE" w14:textId="77777777" w:rsidR="009C7F86" w:rsidRDefault="009C7F86">
      <w:pPr>
        <w:spacing w:after="0"/>
        <w:rPr>
          <w:rFonts w:hint="eastAsia"/>
          <w:lang w:eastAsia="zh-CN"/>
        </w:rPr>
      </w:pPr>
    </w:p>
    <w:p w14:paraId="1F92C1EB" w14:textId="77777777" w:rsidR="00B22BE1" w:rsidRDefault="00724CB5">
      <w:pPr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36.简述</w:t>
      </w:r>
      <w:r>
        <w:rPr>
          <w:rFonts w:hint="eastAsia"/>
          <w:lang w:eastAsia="zh-CN"/>
        </w:rPr>
        <w:t>一下你所熟知的Linux服务有哪些</w:t>
      </w:r>
    </w:p>
    <w:p w14:paraId="39B1A562" w14:textId="77777777" w:rsidR="00B22BE1" w:rsidRDefault="00724CB5">
      <w:pPr>
        <w:spacing w:before="200" w:after="120"/>
        <w:jc w:val="both"/>
        <w:rPr>
          <w:rFonts w:hint="eastAsia"/>
          <w:lang w:eastAsia="zh-CN"/>
        </w:rPr>
      </w:pPr>
      <w:r>
        <w:rPr>
          <w:rFonts w:hint="eastAsia"/>
          <w:b/>
          <w:sz w:val="24"/>
          <w:lang w:eastAsia="zh-CN"/>
        </w:rPr>
        <w:lastRenderedPageBreak/>
        <w:t>伍</w:t>
      </w:r>
      <w:r>
        <w:rPr>
          <w:b/>
          <w:sz w:val="24"/>
        </w:rPr>
        <w:t>、</w:t>
      </w:r>
      <w:r>
        <w:rPr>
          <w:rFonts w:hint="eastAsia"/>
          <w:b/>
          <w:sz w:val="24"/>
          <w:lang w:eastAsia="zh-CN"/>
        </w:rPr>
        <w:t>综合题</w:t>
      </w:r>
    </w:p>
    <w:p w14:paraId="6F228288" w14:textId="77777777" w:rsidR="00B22BE1" w:rsidRDefault="00B22BE1">
      <w:pPr>
        <w:spacing w:after="0"/>
        <w:rPr>
          <w:rFonts w:hint="eastAsia"/>
          <w:lang w:eastAsia="zh-CN"/>
        </w:rPr>
      </w:pPr>
    </w:p>
    <w:sectPr w:rsidR="00B22BE1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B0FC6" w14:textId="77777777" w:rsidR="00CA75B0" w:rsidRDefault="00CA75B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CF1363A" w14:textId="77777777" w:rsidR="00CA75B0" w:rsidRDefault="00CA75B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D50E9" w14:textId="77777777" w:rsidR="00CA75B0" w:rsidRDefault="00CA75B0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E82B65C" w14:textId="77777777" w:rsidR="00CA75B0" w:rsidRDefault="00CA75B0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16998272">
    <w:abstractNumId w:val="1"/>
  </w:num>
  <w:num w:numId="2" w16cid:durableId="913314764">
    <w:abstractNumId w:val="4"/>
  </w:num>
  <w:num w:numId="3" w16cid:durableId="559900816">
    <w:abstractNumId w:val="5"/>
  </w:num>
  <w:num w:numId="4" w16cid:durableId="314453303">
    <w:abstractNumId w:val="2"/>
  </w:num>
  <w:num w:numId="5" w16cid:durableId="1430852737">
    <w:abstractNumId w:val="0"/>
  </w:num>
  <w:num w:numId="6" w16cid:durableId="744762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7FC9"/>
    <w:rsid w:val="00034616"/>
    <w:rsid w:val="0006063C"/>
    <w:rsid w:val="0015074B"/>
    <w:rsid w:val="00165ABC"/>
    <w:rsid w:val="001C0B58"/>
    <w:rsid w:val="0029639D"/>
    <w:rsid w:val="002B053C"/>
    <w:rsid w:val="00326F90"/>
    <w:rsid w:val="00336EFE"/>
    <w:rsid w:val="006919D1"/>
    <w:rsid w:val="00712527"/>
    <w:rsid w:val="00724CB5"/>
    <w:rsid w:val="00745484"/>
    <w:rsid w:val="008B7B52"/>
    <w:rsid w:val="009C7F86"/>
    <w:rsid w:val="00A36E78"/>
    <w:rsid w:val="00A8092A"/>
    <w:rsid w:val="00AA1D8D"/>
    <w:rsid w:val="00B003D7"/>
    <w:rsid w:val="00B22BE1"/>
    <w:rsid w:val="00B47730"/>
    <w:rsid w:val="00B92B51"/>
    <w:rsid w:val="00C32EC3"/>
    <w:rsid w:val="00CA75B0"/>
    <w:rsid w:val="00CB0664"/>
    <w:rsid w:val="00E10EB2"/>
    <w:rsid w:val="00FC693F"/>
    <w:rsid w:val="1F91749D"/>
    <w:rsid w:val="1FBF91DC"/>
    <w:rsid w:val="456F7491"/>
    <w:rsid w:val="5EAE3BA4"/>
    <w:rsid w:val="62FB6C04"/>
    <w:rsid w:val="6A06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55A283"/>
  <w14:defaultImageDpi w14:val="300"/>
  <w15:docId w15:val="{92DB0459-DB64-4580-A945-C299D618F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宋体" w:eastAsia="宋体" w:hAnsi="宋体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A6ED0C-B7E9-49ED-950E-E1D124189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2196</Words>
  <Characters>2263</Characters>
  <Application>Microsoft Office Word</Application>
  <DocSecurity>0</DocSecurity>
  <Lines>188</Lines>
  <Paragraphs>262</Paragraphs>
  <ScaleCrop>false</ScaleCrop>
  <Company>D</Company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沐泽 韩</cp:lastModifiedBy>
  <cp:revision>3</cp:revision>
  <dcterms:created xsi:type="dcterms:W3CDTF">2026-07-05T02:24:00Z</dcterms:created>
  <dcterms:modified xsi:type="dcterms:W3CDTF">2026-07-05T07:27:00Z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5CF71A20ACC0347F84A1176AFABC2517_42</vt:lpwstr>
  </property>
  <property fmtid="{D5CDD505-2E9C-101B-9397-08002B2CF9AE}" pid="4" name="KSOTemplateDocerSaveRecord">
    <vt:lpwstr>eyJoZGlkIjoiNDYyNTAyMDQ1NWMyYWI1YmExMDZiZWNlZjkwNzM2MGQiLCJ1c2VySWQiOiIzMTc0MjA1OTQifQ==</vt:lpwstr>
  </property>
</Properties>
</file>